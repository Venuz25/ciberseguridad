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63FD" w14:textId="3C171EEC" w:rsidR="004B3FE3" w:rsidRPr="006A0FBA" w:rsidRDefault="00000000" w:rsidP="006A0FBA">
      <w:pPr>
        <w:pStyle w:val="Ttulo"/>
        <w:jc w:val="left"/>
        <w:rPr>
          <w:smallCaps/>
          <w:sz w:val="72"/>
          <w:szCs w:val="72"/>
        </w:rPr>
      </w:pPr>
      <w:sdt>
        <w:sdtPr>
          <w:rPr>
            <w:smallCaps/>
            <w:sz w:val="56"/>
            <w:szCs w:val="56"/>
          </w:rPr>
          <w:alias w:val="Título"/>
          <w:tag w:val="Título"/>
          <w:id w:val="259239096"/>
          <w:placeholder>
            <w:docPart w:val="2FF56AB62E5545A28A172D65A6DE597D"/>
          </w:placeholder>
          <w:dataBinding w:prefixMappings="xmlns:ns0='http://purl.org/dc/elements/1.1/' xmlns:ns1='http://schemas.openxmlformats.org/package/2006/metadata/core-properties' " w:xpath="/ns1:coreProperties[1]/ns0:title[1]" w:storeItemID="{6C3C8BC8-F283-45AE-878A-BAB7291924A1}"/>
          <w:text/>
        </w:sdtPr>
        <w:sdtContent>
          <w:r w:rsidR="009C0417" w:rsidRPr="009C0417">
            <w:rPr>
              <w:smallCaps/>
              <w:sz w:val="56"/>
              <w:szCs w:val="56"/>
            </w:rPr>
            <w:t>Auditoría de Controles y Configuraciones de Seguridad</w:t>
          </w:r>
        </w:sdtContent>
      </w:sdt>
    </w:p>
    <w:sdt>
      <w:sdtPr>
        <w:rPr>
          <w:color w:val="727CA3" w:themeColor="accent1"/>
        </w:rPr>
        <w:alias w:val="Subtítulo"/>
        <w:tag w:val="Subtítulo"/>
        <w:id w:val="206753112"/>
        <w:placeholder>
          <w:docPart w:val="4439FDC8E12E4ACD8A7707DDD2778E22"/>
        </w:placeholder>
        <w:dataBinding w:prefixMappings="xmlns:ns0='http://purl.org/dc/elements/1.1/' xmlns:ns1='http://schemas.openxmlformats.org/package/2006/metadata/core-properties' " w:xpath="/ns1:coreProperties[1]/ns0:subject[1]" w:storeItemID="{6C3C8BC8-F283-45AE-878A-BAB7291924A1}"/>
        <w:text/>
      </w:sdtPr>
      <w:sdtContent>
        <w:p w14:paraId="1018CA90" w14:textId="0F5527AB" w:rsidR="004B3FE3" w:rsidRDefault="004D4E71">
          <w:pPr>
            <w:pStyle w:val="Subttulo"/>
            <w:rPr>
              <w:color w:val="727CA3" w:themeColor="accent1"/>
            </w:rPr>
          </w:pPr>
          <w:r w:rsidRPr="004D4E71">
            <w:rPr>
              <w:color w:val="727CA3" w:themeColor="accent1"/>
            </w:rPr>
            <w:t>Seguridad preventiva y de respuesta en redes de datos</w:t>
          </w:r>
        </w:p>
      </w:sdtContent>
    </w:sdt>
    <w:p w14:paraId="7602D507" w14:textId="63C88B4C" w:rsidR="000C07DF" w:rsidRPr="000C07DF" w:rsidRDefault="000C07DF" w:rsidP="000C07DF">
      <w:pPr>
        <w:pStyle w:val="Listaconvietas"/>
        <w:rPr>
          <w:rStyle w:val="nfasis"/>
        </w:rPr>
      </w:pPr>
      <w:r w:rsidRPr="000C07DF">
        <w:rPr>
          <w:rStyle w:val="nfasis"/>
        </w:rPr>
        <w:t>Areli Alejandra Guevara Badillo</w:t>
      </w:r>
    </w:p>
    <w:p w14:paraId="0F3C74A7" w14:textId="11CD8D56" w:rsidR="00A16D6F" w:rsidRPr="005D2688" w:rsidRDefault="000C07DF" w:rsidP="0048435D">
      <w:pPr>
        <w:pStyle w:val="Listaconvietas2"/>
        <w:rPr>
          <w:rFonts w:cs="Times New Roman"/>
          <w:i/>
          <w:color w:val="737373" w:themeColor="text1" w:themeTint="8C"/>
          <w:kern w:val="16"/>
          <w:sz w:val="20"/>
        </w:rPr>
      </w:pPr>
      <w:r>
        <w:rPr>
          <w:rStyle w:val="nfasissutil"/>
        </w:rPr>
        <w:t xml:space="preserve">Miércoles, </w:t>
      </w:r>
      <w:r w:rsidR="00854617">
        <w:rPr>
          <w:rStyle w:val="nfasissutil"/>
        </w:rPr>
        <w:t>2</w:t>
      </w:r>
      <w:r w:rsidR="00265228">
        <w:rPr>
          <w:rStyle w:val="nfasissutil"/>
        </w:rPr>
        <w:t>3</w:t>
      </w:r>
      <w:r w:rsidR="00854617">
        <w:rPr>
          <w:rStyle w:val="nfasissutil"/>
        </w:rPr>
        <w:t xml:space="preserve"> de octubre de 2025</w:t>
      </w:r>
    </w:p>
    <w:p w14:paraId="3DA41F2B" w14:textId="25633269" w:rsidR="005D2688" w:rsidRDefault="005D2688" w:rsidP="005D2688">
      <w:pPr>
        <w:pStyle w:val="Ttulo1"/>
        <w:rPr>
          <w:color w:val="auto"/>
        </w:rPr>
      </w:pPr>
      <w:r>
        <w:t>1. Introducción y Objetivo</w:t>
      </w:r>
    </w:p>
    <w:p w14:paraId="5C4C8432" w14:textId="77777777" w:rsidR="005D2688" w:rsidRDefault="005D2688" w:rsidP="005D2688">
      <w:pPr>
        <w:pStyle w:val="Ttulo2"/>
      </w:pPr>
      <w:r>
        <w:t>1.1. Objetivo del Documento</w:t>
      </w:r>
    </w:p>
    <w:p w14:paraId="7E784841" w14:textId="2759EC91" w:rsidR="005D2688" w:rsidRDefault="0044073C" w:rsidP="005D2688">
      <w:r w:rsidRPr="0044073C">
        <w:t xml:space="preserve">El presente documento detalla el estado actual de los controles de seguridad lógicos, tanto en la </w:t>
      </w:r>
      <w:r w:rsidRPr="0044073C">
        <w:rPr>
          <w:b/>
          <w:bCs/>
        </w:rPr>
        <w:t>infraestructura de red</w:t>
      </w:r>
      <w:r w:rsidRPr="0044073C">
        <w:t xml:space="preserve"> (</w:t>
      </w:r>
      <w:proofErr w:type="spellStart"/>
      <w:r w:rsidRPr="0044073C">
        <w:t>router</w:t>
      </w:r>
      <w:proofErr w:type="spellEnd"/>
      <w:r w:rsidRPr="0044073C">
        <w:t xml:space="preserve"> principal) como en los </w:t>
      </w:r>
      <w:r w:rsidRPr="0044073C">
        <w:rPr>
          <w:b/>
          <w:bCs/>
        </w:rPr>
        <w:t>dispositivos finales (</w:t>
      </w:r>
      <w:proofErr w:type="spellStart"/>
      <w:r w:rsidRPr="0044073C">
        <w:rPr>
          <w:b/>
          <w:bCs/>
        </w:rPr>
        <w:t>endpoints</w:t>
      </w:r>
      <w:proofErr w:type="spellEnd"/>
      <w:r w:rsidRPr="0044073C">
        <w:rPr>
          <w:b/>
          <w:bCs/>
        </w:rPr>
        <w:t>)</w:t>
      </w:r>
      <w:r w:rsidRPr="0044073C">
        <w:t xml:space="preserve"> inventariados en la Memoria Técnica 1. El objetivo es realizar una auditoría descriptiva que sirva como una línea base completa para el análisis de brechas.</w:t>
      </w:r>
    </w:p>
    <w:p w14:paraId="6778DA80" w14:textId="77777777" w:rsidR="005D2688" w:rsidRDefault="005D2688" w:rsidP="005D2688">
      <w:pPr>
        <w:pStyle w:val="Ttulo2"/>
      </w:pPr>
      <w:r>
        <w:t>1.2. Marco de Referencia</w:t>
      </w:r>
    </w:p>
    <w:p w14:paraId="3564BEFE" w14:textId="404D5475" w:rsidR="004A0901" w:rsidRPr="004A0901" w:rsidRDefault="004A0901" w:rsidP="004A0901">
      <w:r w:rsidRPr="004A0901">
        <w:t xml:space="preserve">La metodología para esta auditoría de descubrimiento se guía por varios controles del marco </w:t>
      </w:r>
      <w:hyperlink r:id="rId11" w:history="1">
        <w:r w:rsidRPr="004A0901">
          <w:rPr>
            <w:rStyle w:val="Hipervnculo"/>
            <w:b/>
            <w:bCs/>
          </w:rPr>
          <w:t xml:space="preserve">CIS </w:t>
        </w:r>
        <w:proofErr w:type="spellStart"/>
        <w:r w:rsidRPr="004A0901">
          <w:rPr>
            <w:rStyle w:val="Hipervnculo"/>
            <w:b/>
            <w:bCs/>
          </w:rPr>
          <w:t>Controls</w:t>
        </w:r>
        <w:proofErr w:type="spellEnd"/>
        <w:r w:rsidRPr="004A0901">
          <w:rPr>
            <w:rStyle w:val="Hipervnculo"/>
            <w:b/>
            <w:bCs/>
          </w:rPr>
          <w:t xml:space="preserve"> v8</w:t>
        </w:r>
      </w:hyperlink>
      <w:r w:rsidRPr="004A0901">
        <w:t>, cada uno justificando el dominio de la información que se está recopilando:</w:t>
      </w:r>
    </w:p>
    <w:p w14:paraId="74FFE878" w14:textId="5AB064BF" w:rsidR="004A0901" w:rsidRPr="004A0901" w:rsidRDefault="004A0901" w:rsidP="004A0901">
      <w:pPr>
        <w:numPr>
          <w:ilvl w:val="0"/>
          <w:numId w:val="52"/>
        </w:numPr>
      </w:pPr>
      <w:r w:rsidRPr="004A0901">
        <w:rPr>
          <w:b/>
          <w:bCs/>
        </w:rPr>
        <w:t>CIS Control 2 (</w:t>
      </w:r>
      <w:proofErr w:type="spellStart"/>
      <w:r w:rsidRPr="004A0901">
        <w:rPr>
          <w:b/>
          <w:bCs/>
        </w:rPr>
        <w:t>Inventory</w:t>
      </w:r>
      <w:proofErr w:type="spellEnd"/>
      <w:r w:rsidRPr="004A0901">
        <w:rPr>
          <w:b/>
          <w:bCs/>
        </w:rPr>
        <w:t xml:space="preserve"> and Control </w:t>
      </w:r>
      <w:proofErr w:type="spellStart"/>
      <w:r w:rsidRPr="004A0901">
        <w:rPr>
          <w:b/>
          <w:bCs/>
        </w:rPr>
        <w:t>of</w:t>
      </w:r>
      <w:proofErr w:type="spellEnd"/>
      <w:r w:rsidRPr="004A0901">
        <w:rPr>
          <w:b/>
          <w:bCs/>
        </w:rPr>
        <w:t xml:space="preserve"> Software </w:t>
      </w:r>
      <w:proofErr w:type="spellStart"/>
      <w:r w:rsidRPr="004A0901">
        <w:rPr>
          <w:b/>
          <w:bCs/>
        </w:rPr>
        <w:t>Assets</w:t>
      </w:r>
      <w:proofErr w:type="spellEnd"/>
      <w:r w:rsidRPr="004A0901">
        <w:rPr>
          <w:b/>
          <w:bCs/>
        </w:rPr>
        <w:t>):</w:t>
      </w:r>
      <w:r w:rsidRPr="004A0901">
        <w:t xml:space="preserve"> Este es el control principal para esta fase. Nos guía en la tarea de identificar el software clave en cada activo</w:t>
      </w:r>
      <w:r w:rsidR="00C52946">
        <w:t xml:space="preserve">. </w:t>
      </w:r>
      <w:r w:rsidRPr="004A0901">
        <w:t>Esta identificación es el prerrequisito para entender las configuraciones de seguridad aplicables a cada dispositivo.</w:t>
      </w:r>
    </w:p>
    <w:p w14:paraId="4B2648EE" w14:textId="6B71E1CB" w:rsidR="00D01D8B" w:rsidRDefault="004A0901" w:rsidP="00D01D8B">
      <w:pPr>
        <w:numPr>
          <w:ilvl w:val="0"/>
          <w:numId w:val="52"/>
        </w:numPr>
      </w:pPr>
      <w:r w:rsidRPr="004A0901">
        <w:rPr>
          <w:b/>
          <w:bCs/>
        </w:rPr>
        <w:t>CIS Control 4, 6 y 12 (Configuración Segura, Control de Acceso e Infraestructura de Red):</w:t>
      </w:r>
      <w:r w:rsidRPr="004A0901">
        <w:t xml:space="preserve"> </w:t>
      </w:r>
      <w:r w:rsidR="00C52946">
        <w:t>L</w:t>
      </w:r>
      <w:r w:rsidRPr="004A0901">
        <w:t>os utiliz</w:t>
      </w:r>
      <w:r w:rsidR="00C52946">
        <w:t>aremos</w:t>
      </w:r>
      <w:r w:rsidRPr="004A0901">
        <w:t xml:space="preserve"> aquí como una lista de verificación. Es decir, para saber qué configuraciones son relevantes documentar, nos basamos en las áreas que estos controles consideran críticas. </w:t>
      </w:r>
      <w:r w:rsidR="00A05142" w:rsidRPr="00A05142">
        <w:t>2. Auditoría de Controles de Seguridad</w:t>
      </w:r>
    </w:p>
    <w:p w14:paraId="6938887B" w14:textId="77777777" w:rsidR="006C6A39" w:rsidRDefault="006C6A39" w:rsidP="006C6A39">
      <w:pPr>
        <w:pStyle w:val="Ttulo1"/>
        <w:rPr>
          <w:color w:val="auto"/>
        </w:rPr>
      </w:pPr>
      <w:r>
        <w:t>2. Auditoría de Controles de Infraestructura de Red</w:t>
      </w:r>
    </w:p>
    <w:p w14:paraId="370B48B2" w14:textId="4238FB9C" w:rsidR="00900791" w:rsidRPr="00900791" w:rsidRDefault="006C6A39" w:rsidP="006C6A39">
      <w:r>
        <w:t xml:space="preserve">Esta sección se centra en el punto de control central de la red, el </w:t>
      </w:r>
      <w:proofErr w:type="spellStart"/>
      <w:r>
        <w:t>router</w:t>
      </w:r>
      <w:proofErr w:type="spellEnd"/>
      <w:r>
        <w:t xml:space="preserve"> </w:t>
      </w:r>
      <w:r>
        <w:rPr>
          <w:b/>
          <w:bCs/>
        </w:rPr>
        <w:t>Huawei HG8145V5</w:t>
      </w:r>
      <w:r>
        <w:t>.</w:t>
      </w:r>
    </w:p>
    <w:p w14:paraId="09593694" w14:textId="1A945DF6" w:rsidR="001F2C92" w:rsidRDefault="001F2C92" w:rsidP="001C7216">
      <w:pPr>
        <w:pStyle w:val="Ttulo4"/>
      </w:pPr>
      <w:r>
        <w:t>Acceso a la Interfaz de Administración</w:t>
      </w:r>
    </w:p>
    <w:p w14:paraId="3E8F79EC" w14:textId="77777777" w:rsidR="001F2C92" w:rsidRDefault="001F2C92" w:rsidP="009D70B1">
      <w:pPr>
        <w:ind w:left="720"/>
      </w:pPr>
      <w:r w:rsidRPr="009D70B1">
        <w:rPr>
          <w:rStyle w:val="Textoennegrita"/>
          <w:bCs/>
        </w:rPr>
        <w:t xml:space="preserve">Estado de Credenciales: </w:t>
      </w:r>
      <w:r>
        <w:rPr>
          <w:rStyle w:val="citation-194"/>
        </w:rPr>
        <w:t>Se ha configurado una contraseña de administrador personalizada, reemplazando la credencial por defecto</w:t>
      </w:r>
      <w:r>
        <w:t>.</w:t>
      </w:r>
    </w:p>
    <w:p w14:paraId="21452861" w14:textId="48E555B9" w:rsidR="001F2C92" w:rsidRDefault="001F2C92" w:rsidP="001F2C92">
      <w:pPr>
        <w:pStyle w:val="Ttulo4"/>
      </w:pPr>
      <w:r>
        <w:t>Configuración de la Red Inalámbrica (</w:t>
      </w:r>
      <w:proofErr w:type="spellStart"/>
      <w:r>
        <w:t>Wi</w:t>
      </w:r>
      <w:proofErr w:type="spellEnd"/>
      <w:r>
        <w:t>-Fi)</w:t>
      </w:r>
    </w:p>
    <w:p w14:paraId="752ADC50" w14:textId="77777777" w:rsidR="001F2C92" w:rsidRPr="009D70B1" w:rsidRDefault="001F2C92" w:rsidP="009D70B1">
      <w:pPr>
        <w:ind w:left="720"/>
        <w:rPr>
          <w:rStyle w:val="Textoennegrita"/>
        </w:rPr>
      </w:pPr>
      <w:r w:rsidRPr="009D70B1">
        <w:rPr>
          <w:rStyle w:val="Textoennegrita"/>
        </w:rPr>
        <w:t>Nombres de Red (SSID):</w:t>
      </w:r>
    </w:p>
    <w:p w14:paraId="0852E96B" w14:textId="77777777" w:rsidR="001F2C92" w:rsidRDefault="001F2C92" w:rsidP="009D70B1">
      <w:pPr>
        <w:ind w:left="1440"/>
      </w:pPr>
      <w:proofErr w:type="spellStart"/>
      <w:r>
        <w:rPr>
          <w:rStyle w:val="citation-193"/>
        </w:rPr>
        <w:t>Router</w:t>
      </w:r>
      <w:proofErr w:type="spellEnd"/>
      <w:r>
        <w:rPr>
          <w:rStyle w:val="citation-193"/>
        </w:rPr>
        <w:t xml:space="preserve"> Principal (2.4 GHz): </w:t>
      </w:r>
      <w:r>
        <w:rPr>
          <w:rStyle w:val="citation-193"/>
          <w:rFonts w:ascii="Courier New" w:hAnsi="Courier New" w:cs="Courier New"/>
          <w:sz w:val="20"/>
        </w:rPr>
        <w:t>Totalplay-48AD</w:t>
      </w:r>
      <w:r>
        <w:t>.</w:t>
      </w:r>
    </w:p>
    <w:p w14:paraId="6FD16730" w14:textId="77777777" w:rsidR="001F2C92" w:rsidRDefault="001F2C92" w:rsidP="009D70B1">
      <w:pPr>
        <w:ind w:left="1440"/>
      </w:pPr>
      <w:proofErr w:type="spellStart"/>
      <w:r>
        <w:rPr>
          <w:rStyle w:val="citation-192"/>
        </w:rPr>
        <w:t>Router</w:t>
      </w:r>
      <w:proofErr w:type="spellEnd"/>
      <w:r>
        <w:rPr>
          <w:rStyle w:val="citation-192"/>
        </w:rPr>
        <w:t xml:space="preserve"> Principal (5 GHz): </w:t>
      </w:r>
      <w:r>
        <w:rPr>
          <w:rStyle w:val="citation-192"/>
          <w:rFonts w:ascii="Courier New" w:hAnsi="Courier New" w:cs="Courier New"/>
          <w:sz w:val="20"/>
        </w:rPr>
        <w:t>Totalplay-48AD-5G</w:t>
      </w:r>
      <w:r>
        <w:t>.</w:t>
      </w:r>
    </w:p>
    <w:p w14:paraId="4F709AEA" w14:textId="77777777" w:rsidR="001F2C92" w:rsidRDefault="001F2C92" w:rsidP="009D70B1">
      <w:pPr>
        <w:ind w:left="1440"/>
      </w:pPr>
      <w:r>
        <w:rPr>
          <w:rStyle w:val="citation-191"/>
        </w:rPr>
        <w:t xml:space="preserve">Punto de Acceso Secundario: </w:t>
      </w:r>
      <w:r>
        <w:rPr>
          <w:rStyle w:val="citation-191"/>
          <w:rFonts w:ascii="Courier New" w:hAnsi="Courier New" w:cs="Courier New"/>
          <w:sz w:val="20"/>
        </w:rPr>
        <w:t>Totalplay-2.4G-F7F0</w:t>
      </w:r>
      <w:r>
        <w:rPr>
          <w:rStyle w:val="citation-191"/>
        </w:rPr>
        <w:t xml:space="preserve"> y </w:t>
      </w:r>
      <w:r>
        <w:rPr>
          <w:rStyle w:val="citation-191"/>
          <w:rFonts w:ascii="Courier New" w:hAnsi="Courier New" w:cs="Courier New"/>
          <w:sz w:val="20"/>
        </w:rPr>
        <w:t>Totalplay-5G-F7F0</w:t>
      </w:r>
      <w:r>
        <w:t>.</w:t>
      </w:r>
    </w:p>
    <w:p w14:paraId="44986EFA" w14:textId="77777777" w:rsidR="001C72F0" w:rsidRPr="009D70B1" w:rsidRDefault="001F2C92" w:rsidP="009D70B1">
      <w:pPr>
        <w:ind w:left="720"/>
        <w:rPr>
          <w:rStyle w:val="Textoennegrita"/>
        </w:rPr>
      </w:pPr>
      <w:r w:rsidRPr="009D70B1">
        <w:rPr>
          <w:rStyle w:val="Textoennegrita"/>
        </w:rPr>
        <w:lastRenderedPageBreak/>
        <w:t xml:space="preserve">Visibilidad del SSID: </w:t>
      </w:r>
      <w:r w:rsidRPr="009D70B1">
        <w:t>Habilitada.</w:t>
      </w:r>
      <w:r w:rsidRPr="009D70B1">
        <w:rPr>
          <w:rStyle w:val="Textoennegrita"/>
        </w:rPr>
        <w:t xml:space="preserve"> </w:t>
      </w:r>
    </w:p>
    <w:p w14:paraId="2DF3F43A" w14:textId="34B2A609" w:rsidR="001F2C92" w:rsidRDefault="001F2C92" w:rsidP="0097335E">
      <w:pPr>
        <w:ind w:left="720" w:firstLine="720"/>
      </w:pPr>
      <w:r>
        <w:rPr>
          <w:rStyle w:val="citation-190"/>
        </w:rPr>
        <w:t>Los nombres de las redes son visibles para cualquier dispositivo en el rango de alcance</w:t>
      </w:r>
      <w:r>
        <w:t>.</w:t>
      </w:r>
    </w:p>
    <w:p w14:paraId="02ED1A29" w14:textId="77777777" w:rsidR="001F2C92" w:rsidRDefault="001F2C92" w:rsidP="009D70B1">
      <w:pPr>
        <w:ind w:left="720"/>
      </w:pPr>
      <w:r w:rsidRPr="009D70B1">
        <w:rPr>
          <w:rStyle w:val="Textoennegrita"/>
        </w:rPr>
        <w:t>Protocolo de Seguridad:</w:t>
      </w:r>
      <w:r>
        <w:rPr>
          <w:rStyle w:val="citation-189"/>
        </w:rPr>
        <w:t xml:space="preserve"> </w:t>
      </w:r>
      <w:r>
        <w:rPr>
          <w:rStyle w:val="citation-189"/>
          <w:b/>
          <w:bCs/>
        </w:rPr>
        <w:t>WPA2-PSK</w:t>
      </w:r>
      <w:r>
        <w:rPr>
          <w:rStyle w:val="citation-189"/>
        </w:rPr>
        <w:t xml:space="preserve"> con cifrado </w:t>
      </w:r>
      <w:r>
        <w:rPr>
          <w:rStyle w:val="citation-189"/>
          <w:b/>
          <w:bCs/>
        </w:rPr>
        <w:t>AES</w:t>
      </w:r>
      <w:r>
        <w:t>.</w:t>
      </w:r>
    </w:p>
    <w:p w14:paraId="5D113623" w14:textId="77777777" w:rsidR="001F2C92" w:rsidRDefault="001F2C92" w:rsidP="001C7216">
      <w:pPr>
        <w:pStyle w:val="Ttulo4"/>
      </w:pPr>
      <w:r>
        <w:t>Análisis de la Contraseña (</w:t>
      </w:r>
      <w:proofErr w:type="spellStart"/>
      <w:r>
        <w:t>Wi</w:t>
      </w:r>
      <w:proofErr w:type="spellEnd"/>
      <w:r>
        <w:t>-Fi):</w:t>
      </w:r>
    </w:p>
    <w:p w14:paraId="7856D31A" w14:textId="77777777" w:rsidR="001F2C92" w:rsidRDefault="001F2C92" w:rsidP="009D70B1">
      <w:pPr>
        <w:ind w:left="720"/>
      </w:pPr>
      <w:r w:rsidRPr="009D70B1">
        <w:rPr>
          <w:rStyle w:val="Textoennegrita"/>
        </w:rPr>
        <w:t>Longitud:</w:t>
      </w:r>
      <w:r>
        <w:rPr>
          <w:rStyle w:val="citation-188"/>
        </w:rPr>
        <w:t xml:space="preserve"> 10 caracteres</w:t>
      </w:r>
      <w:r>
        <w:t>.</w:t>
      </w:r>
    </w:p>
    <w:p w14:paraId="35ED7CFD" w14:textId="77777777" w:rsidR="001F2C92" w:rsidRDefault="001F2C92" w:rsidP="009D70B1">
      <w:pPr>
        <w:ind w:left="720"/>
      </w:pPr>
      <w:r w:rsidRPr="009D70B1">
        <w:rPr>
          <w:rStyle w:val="Textoennegrita"/>
        </w:rPr>
        <w:t>Complejidad:</w:t>
      </w:r>
      <w:r>
        <w:rPr>
          <w:rStyle w:val="citation-187"/>
        </w:rPr>
        <w:t xml:space="preserve"> No utiliza mayúsculas ni símbolos, solo minúsculas y números</w:t>
      </w:r>
      <w:r>
        <w:t>.</w:t>
      </w:r>
    </w:p>
    <w:p w14:paraId="72E0C927" w14:textId="77777777" w:rsidR="001F2C92" w:rsidRDefault="001F2C92" w:rsidP="009D70B1">
      <w:pPr>
        <w:pStyle w:val="Ttulo4"/>
      </w:pPr>
      <w:r>
        <w:t>Configuración de la Red de Invitados:</w:t>
      </w:r>
    </w:p>
    <w:p w14:paraId="7AD2D51E" w14:textId="77777777" w:rsidR="009D70B1" w:rsidRDefault="001F2C92" w:rsidP="009D70B1">
      <w:pPr>
        <w:ind w:firstLine="720"/>
      </w:pPr>
      <w:r w:rsidRPr="009D70B1">
        <w:rPr>
          <w:rStyle w:val="Textoennegrita"/>
        </w:rPr>
        <w:t xml:space="preserve">Estado: </w:t>
      </w:r>
      <w:r>
        <w:rPr>
          <w:rStyle w:val="citation-186"/>
          <w:b/>
          <w:bCs/>
        </w:rPr>
        <w:t>Deshabilitada</w:t>
      </w:r>
      <w:r>
        <w:t xml:space="preserve">. </w:t>
      </w:r>
    </w:p>
    <w:p w14:paraId="3491D5CE" w14:textId="02B1D206" w:rsidR="001F2C92" w:rsidRDefault="001F2C92" w:rsidP="009D70B1">
      <w:pPr>
        <w:ind w:firstLine="720"/>
      </w:pPr>
      <w:r>
        <w:t>No se ofrece una red segmentada para visitantes o dispositivos no confiables.</w:t>
      </w:r>
    </w:p>
    <w:p w14:paraId="59C40465" w14:textId="77777777" w:rsidR="001F2C92" w:rsidRDefault="001F2C92" w:rsidP="009D70B1">
      <w:pPr>
        <w:pStyle w:val="Ttulo4"/>
      </w:pPr>
      <w:r>
        <w:t>Filtrado de Direcciones MAC (</w:t>
      </w:r>
      <w:proofErr w:type="spellStart"/>
      <w:r>
        <w:t>Wi</w:t>
      </w:r>
      <w:proofErr w:type="spellEnd"/>
      <w:r>
        <w:t>-Fi):</w:t>
      </w:r>
    </w:p>
    <w:p w14:paraId="77867A22" w14:textId="77777777" w:rsidR="009D70B1" w:rsidRDefault="001F2C92" w:rsidP="009D70B1">
      <w:pPr>
        <w:ind w:firstLine="720"/>
      </w:pPr>
      <w:r w:rsidRPr="009D70B1">
        <w:rPr>
          <w:rStyle w:val="Textoennegrita"/>
        </w:rPr>
        <w:t>Estado:</w:t>
      </w:r>
      <w:r>
        <w:rPr>
          <w:rStyle w:val="citation-185"/>
        </w:rPr>
        <w:t xml:space="preserve"> </w:t>
      </w:r>
      <w:r>
        <w:rPr>
          <w:rStyle w:val="citation-185"/>
          <w:b/>
          <w:bCs/>
        </w:rPr>
        <w:t>Deshabilitado</w:t>
      </w:r>
      <w:r>
        <w:t>.</w:t>
      </w:r>
    </w:p>
    <w:p w14:paraId="4FE9783F" w14:textId="46098D81" w:rsidR="001F2C92" w:rsidRDefault="001F2C92" w:rsidP="009D70B1">
      <w:pPr>
        <w:ind w:firstLine="720"/>
      </w:pPr>
      <w:r>
        <w:t>Actualmente, no se utiliza el filtrado MAC para restringir qué dispositivos pueden conectarse.</w:t>
      </w:r>
    </w:p>
    <w:p w14:paraId="4AB6F5C2" w14:textId="77777777" w:rsidR="001F2C92" w:rsidRDefault="001F2C92" w:rsidP="009D70B1">
      <w:pPr>
        <w:pStyle w:val="Ttulo4"/>
      </w:pPr>
      <w:r>
        <w:t>Control Parental:</w:t>
      </w:r>
    </w:p>
    <w:p w14:paraId="27E7E2D8" w14:textId="4D564C16" w:rsidR="00D01D8B" w:rsidRPr="00D01D8B" w:rsidRDefault="001F2C92" w:rsidP="009D70B1">
      <w:pPr>
        <w:ind w:firstLine="720"/>
      </w:pPr>
      <w:r w:rsidRPr="009D70B1">
        <w:rPr>
          <w:rStyle w:val="Textoennegrita"/>
        </w:rPr>
        <w:t>Estado:</w:t>
      </w:r>
      <w:r>
        <w:rPr>
          <w:rStyle w:val="citation-184"/>
        </w:rPr>
        <w:t xml:space="preserve"> </w:t>
      </w:r>
      <w:r>
        <w:rPr>
          <w:rStyle w:val="citation-184"/>
          <w:b/>
          <w:bCs/>
        </w:rPr>
        <w:t>Deshabilitado</w:t>
      </w:r>
      <w:r>
        <w:t>.</w:t>
      </w:r>
    </w:p>
    <w:p w14:paraId="05F636E3" w14:textId="486337CB" w:rsidR="00D01D8B" w:rsidRPr="00D01D8B" w:rsidRDefault="00D01D8B" w:rsidP="00231D63">
      <w:pPr>
        <w:pStyle w:val="Ttulo2"/>
      </w:pPr>
      <w:r w:rsidRPr="00D01D8B">
        <w:t>Seguridad Perimetral</w:t>
      </w:r>
    </w:p>
    <w:p w14:paraId="51A461B4" w14:textId="77777777" w:rsidR="00D01D8B" w:rsidRPr="00D01D8B" w:rsidRDefault="00D01D8B" w:rsidP="0034094A">
      <w:pPr>
        <w:pStyle w:val="Ttulo4"/>
      </w:pPr>
      <w:r w:rsidRPr="00D01D8B">
        <w:t>Firewall Integrado:</w:t>
      </w:r>
    </w:p>
    <w:p w14:paraId="2A451BEC" w14:textId="77777777" w:rsidR="00D01D8B" w:rsidRPr="00D01D8B" w:rsidRDefault="00D01D8B" w:rsidP="0034094A">
      <w:pPr>
        <w:ind w:firstLine="720"/>
      </w:pPr>
      <w:r w:rsidRPr="009D70B1">
        <w:rPr>
          <w:rStyle w:val="Textoennegrita"/>
        </w:rPr>
        <w:t>Estado:</w:t>
      </w:r>
      <w:r w:rsidRPr="00D01D8B">
        <w:t xml:space="preserve"> Habilitado.</w:t>
      </w:r>
    </w:p>
    <w:p w14:paraId="384CE4EE" w14:textId="77777777" w:rsidR="00D01D8B" w:rsidRPr="00D01D8B" w:rsidRDefault="00D01D8B" w:rsidP="0034094A">
      <w:pPr>
        <w:pStyle w:val="Ttulo4"/>
      </w:pPr>
      <w:r w:rsidRPr="00D01D8B">
        <w:t xml:space="preserve">Reenvío de Puertos (Port </w:t>
      </w:r>
      <w:proofErr w:type="spellStart"/>
      <w:r w:rsidRPr="00D01D8B">
        <w:t>Forwarding</w:t>
      </w:r>
      <w:proofErr w:type="spellEnd"/>
      <w:r w:rsidRPr="00D01D8B">
        <w:t>):</w:t>
      </w:r>
    </w:p>
    <w:p w14:paraId="1B182679" w14:textId="77777777" w:rsidR="0097335E" w:rsidRDefault="00D01D8B" w:rsidP="0034094A">
      <w:pPr>
        <w:ind w:firstLine="720"/>
      </w:pPr>
      <w:r w:rsidRPr="009D70B1">
        <w:rPr>
          <w:rStyle w:val="Textoennegrita"/>
        </w:rPr>
        <w:t>Estado:</w:t>
      </w:r>
      <w:r w:rsidRPr="00D01D8B">
        <w:t xml:space="preserve"> No configurado. </w:t>
      </w:r>
    </w:p>
    <w:p w14:paraId="78F76123" w14:textId="4E6F3384" w:rsidR="00D01D8B" w:rsidRPr="00D01D8B" w:rsidRDefault="00D01D8B" w:rsidP="0097335E">
      <w:pPr>
        <w:ind w:left="720" w:firstLine="720"/>
      </w:pPr>
      <w:r w:rsidRPr="00D01D8B">
        <w:t>No existen reglas activas de mapeo de puertos.</w:t>
      </w:r>
    </w:p>
    <w:p w14:paraId="45568462" w14:textId="77777777" w:rsidR="00D01D8B" w:rsidRPr="00D01D8B" w:rsidRDefault="00D01D8B" w:rsidP="0034094A">
      <w:pPr>
        <w:pStyle w:val="Ttulo4"/>
      </w:pPr>
      <w:r w:rsidRPr="00D01D8B">
        <w:t>Zona Desmilitarizada (DMZ):</w:t>
      </w:r>
    </w:p>
    <w:p w14:paraId="7DD8A0A6" w14:textId="77777777" w:rsidR="0097335E" w:rsidRDefault="00D01D8B" w:rsidP="0034094A">
      <w:pPr>
        <w:ind w:firstLine="720"/>
      </w:pPr>
      <w:r w:rsidRPr="009D70B1">
        <w:rPr>
          <w:rStyle w:val="Textoennegrita"/>
        </w:rPr>
        <w:t>Estado:</w:t>
      </w:r>
      <w:r w:rsidRPr="00D01D8B">
        <w:t xml:space="preserve"> Deshabilitada. </w:t>
      </w:r>
    </w:p>
    <w:p w14:paraId="2321896E" w14:textId="0888A96E" w:rsidR="00D01D8B" w:rsidRPr="00D01D8B" w:rsidRDefault="00D01D8B" w:rsidP="0097335E">
      <w:pPr>
        <w:ind w:left="720" w:firstLine="720"/>
      </w:pPr>
      <w:r w:rsidRPr="00D01D8B">
        <w:t>Ningún host de la red está expuesto.</w:t>
      </w:r>
    </w:p>
    <w:p w14:paraId="58A21508" w14:textId="77777777" w:rsidR="00D01D8B" w:rsidRPr="00D01D8B" w:rsidRDefault="00D01D8B" w:rsidP="0034094A">
      <w:pPr>
        <w:pStyle w:val="Ttulo4"/>
      </w:pPr>
      <w:r w:rsidRPr="00D01D8B">
        <w:t>Universal Plug and Play (</w:t>
      </w:r>
      <w:proofErr w:type="spellStart"/>
      <w:r w:rsidRPr="00D01D8B">
        <w:t>UPnP</w:t>
      </w:r>
      <w:proofErr w:type="spellEnd"/>
      <w:r w:rsidRPr="00D01D8B">
        <w:t>):</w:t>
      </w:r>
    </w:p>
    <w:p w14:paraId="5D0DA61A" w14:textId="77777777" w:rsidR="00D01D8B" w:rsidRPr="00D01D8B" w:rsidRDefault="00D01D8B" w:rsidP="0034094A">
      <w:pPr>
        <w:ind w:firstLine="720"/>
      </w:pPr>
      <w:r w:rsidRPr="009D70B1">
        <w:rPr>
          <w:rStyle w:val="Textoennegrita"/>
        </w:rPr>
        <w:t xml:space="preserve">Estado: </w:t>
      </w:r>
      <w:r w:rsidRPr="00D01D8B">
        <w:t>Habilitado.</w:t>
      </w:r>
    </w:p>
    <w:p w14:paraId="6FAA173F" w14:textId="62612669" w:rsidR="00D01D8B" w:rsidRPr="00D01D8B" w:rsidRDefault="00D01D8B" w:rsidP="00231D63">
      <w:pPr>
        <w:pStyle w:val="Ttulo2"/>
      </w:pPr>
      <w:r w:rsidRPr="00D01D8B">
        <w:t>Gestión y Mantenimiento del Dispositivo</w:t>
      </w:r>
    </w:p>
    <w:p w14:paraId="6B4AC9FD" w14:textId="77777777" w:rsidR="00D01D8B" w:rsidRPr="00D01D8B" w:rsidRDefault="00D01D8B" w:rsidP="0034094A">
      <w:pPr>
        <w:pStyle w:val="Ttulo4"/>
      </w:pPr>
      <w:r w:rsidRPr="00D01D8B">
        <w:t>Control de Acceso al Dispositivo (Gestión Local):</w:t>
      </w:r>
    </w:p>
    <w:p w14:paraId="2F33E3BA" w14:textId="77777777" w:rsidR="00D01D8B" w:rsidRPr="00D01D8B" w:rsidRDefault="00D01D8B" w:rsidP="0034094A">
      <w:pPr>
        <w:ind w:firstLine="720"/>
      </w:pPr>
      <w:r w:rsidRPr="009D70B1">
        <w:rPr>
          <w:rStyle w:val="Textoennegrita"/>
        </w:rPr>
        <w:t>Estado:</w:t>
      </w:r>
      <w:r w:rsidRPr="00D01D8B">
        <w:t xml:space="preserve"> Habilitado para dispositivos conectados vía </w:t>
      </w:r>
      <w:proofErr w:type="spellStart"/>
      <w:r w:rsidRPr="00D01D8B">
        <w:t>Wi</w:t>
      </w:r>
      <w:proofErr w:type="spellEnd"/>
      <w:r w:rsidRPr="00D01D8B">
        <w:t>-Fi.</w:t>
      </w:r>
    </w:p>
    <w:p w14:paraId="74B410F0" w14:textId="77777777" w:rsidR="00D01D8B" w:rsidRPr="00D01D8B" w:rsidRDefault="00D01D8B" w:rsidP="0034094A">
      <w:pPr>
        <w:pStyle w:val="Ttulo4"/>
      </w:pPr>
      <w:proofErr w:type="spellStart"/>
      <w:r w:rsidRPr="00D01D8B">
        <w:t>Wi</w:t>
      </w:r>
      <w:proofErr w:type="spellEnd"/>
      <w:r w:rsidRPr="00D01D8B">
        <w:t xml:space="preserve">-Fi </w:t>
      </w:r>
      <w:proofErr w:type="spellStart"/>
      <w:r w:rsidRPr="00D01D8B">
        <w:t>Protected</w:t>
      </w:r>
      <w:proofErr w:type="spellEnd"/>
      <w:r w:rsidRPr="00D01D8B">
        <w:t xml:space="preserve"> </w:t>
      </w:r>
      <w:proofErr w:type="spellStart"/>
      <w:r w:rsidRPr="00D01D8B">
        <w:t>Setup</w:t>
      </w:r>
      <w:proofErr w:type="spellEnd"/>
      <w:r w:rsidRPr="00D01D8B">
        <w:t xml:space="preserve"> (WPS):</w:t>
      </w:r>
    </w:p>
    <w:p w14:paraId="3AFAB422" w14:textId="77777777" w:rsidR="00D01D8B" w:rsidRPr="00D01D8B" w:rsidRDefault="00D01D8B" w:rsidP="0034094A">
      <w:pPr>
        <w:ind w:firstLine="720"/>
      </w:pPr>
      <w:r w:rsidRPr="009D70B1">
        <w:rPr>
          <w:rStyle w:val="Textoennegrita"/>
        </w:rPr>
        <w:t>Estado:</w:t>
      </w:r>
      <w:r w:rsidRPr="00D01D8B">
        <w:t xml:space="preserve"> Habilitado.</w:t>
      </w:r>
    </w:p>
    <w:p w14:paraId="6E7D38D8" w14:textId="77777777" w:rsidR="001034A8" w:rsidRDefault="001034A8" w:rsidP="005B49E5">
      <w:pPr>
        <w:pStyle w:val="Ttulo1"/>
        <w:sectPr w:rsidR="001034A8" w:rsidSect="001034A8">
          <w:headerReference w:type="default" r:id="rId12"/>
          <w:footerReference w:type="even" r:id="rId13"/>
          <w:footerReference w:type="default" r:id="rId14"/>
          <w:footerReference w:type="first" r:id="rId15"/>
          <w:pgSz w:w="11907" w:h="16839" w:code="1"/>
          <w:pgMar w:top="1440" w:right="1080" w:bottom="1710" w:left="1080" w:header="709" w:footer="0" w:gutter="0"/>
          <w:pgNumType w:start="1"/>
          <w:cols w:space="720"/>
          <w:titlePg/>
          <w:docGrid w:linePitch="360"/>
        </w:sectPr>
      </w:pPr>
    </w:p>
    <w:p w14:paraId="7D7688B7" w14:textId="0B50494F" w:rsidR="005B49E5" w:rsidRPr="005B49E5" w:rsidRDefault="005B49E5" w:rsidP="005B49E5">
      <w:pPr>
        <w:pStyle w:val="Ttulo1"/>
      </w:pPr>
      <w:r w:rsidRPr="005B49E5">
        <w:lastRenderedPageBreak/>
        <w:t>3. Auditoría de Controles en Dispositivos Finales</w:t>
      </w:r>
    </w:p>
    <w:p w14:paraId="4767E012" w14:textId="77777777" w:rsidR="005B49E5" w:rsidRPr="005B49E5" w:rsidRDefault="005B49E5" w:rsidP="0097335E">
      <w:pPr>
        <w:pStyle w:val="Ttulo2"/>
      </w:pPr>
      <w:r w:rsidRPr="005B49E5">
        <w:t>3.1. Metodología y Limitaciones</w:t>
      </w:r>
    </w:p>
    <w:p w14:paraId="770BFBA9" w14:textId="77777777" w:rsidR="005B49E5" w:rsidRPr="005B49E5" w:rsidRDefault="005B49E5" w:rsidP="005B49E5">
      <w:r w:rsidRPr="005B49E5">
        <w:t xml:space="preserve">Se ha realizado una revisión de la configuración de seguridad para los dispositivos a los que se tiene acceso. Los controles auditados varían según el tipo de sistema operativo, en línea con el </w:t>
      </w:r>
      <w:r w:rsidRPr="005B49E5">
        <w:rPr>
          <w:b/>
          <w:bCs/>
        </w:rPr>
        <w:t>CIS Control 2</w:t>
      </w:r>
      <w:r w:rsidRPr="005B49E5">
        <w:t>.</w:t>
      </w:r>
    </w:p>
    <w:p w14:paraId="21C27C88" w14:textId="77777777" w:rsidR="005B49E5" w:rsidRPr="005B49E5" w:rsidRDefault="005B49E5" w:rsidP="005B49E5">
      <w:r w:rsidRPr="005B49E5">
        <w:rPr>
          <w:b/>
          <w:bCs/>
        </w:rPr>
        <w:t>Limitación importante:</w:t>
      </w:r>
      <w:r w:rsidRPr="005B49E5">
        <w:t xml:space="preserve"> No se tiene acceso administrativo a dispositivos personales de terceros ni a dispositivos no identificados. En estos casos, se documenta la falta de visibilidad, lo cual representa un riesgo en sí mismo al ser activos no gestionados.</w:t>
      </w:r>
    </w:p>
    <w:p w14:paraId="3D3023E1" w14:textId="77777777" w:rsidR="005B49E5" w:rsidRPr="005B49E5" w:rsidRDefault="005B49E5" w:rsidP="00381A56">
      <w:pPr>
        <w:pStyle w:val="Ttulo2"/>
      </w:pPr>
      <w:r w:rsidRPr="005B49E5">
        <w:t>3.2. Tabla de Estado de Controles por Dispositivo</w:t>
      </w:r>
    </w:p>
    <w:tbl>
      <w:tblPr>
        <w:tblStyle w:val="Tablaconcuadrcula1Claro-nfasis2"/>
        <w:tblW w:w="13765" w:type="dxa"/>
        <w:shd w:val="clear" w:color="auto" w:fill="FFFFFF" w:themeFill="background1"/>
        <w:tblLook w:val="04A0" w:firstRow="1" w:lastRow="0" w:firstColumn="1" w:lastColumn="0" w:noHBand="0" w:noVBand="1"/>
      </w:tblPr>
      <w:tblGrid>
        <w:gridCol w:w="547"/>
        <w:gridCol w:w="2465"/>
        <w:gridCol w:w="1753"/>
        <w:gridCol w:w="9000"/>
      </w:tblGrid>
      <w:tr w:rsidR="00862273" w14:paraId="0F136E2A" w14:textId="77777777" w:rsidTr="00B9679D">
        <w:trPr>
          <w:cnfStyle w:val="100000000000" w:firstRow="1" w:lastRow="0" w:firstColumn="0" w:lastColumn="0" w:oddVBand="0" w:evenVBand="0" w:oddHBand="0" w:evenHBand="0" w:firstRowFirstColumn="0" w:firstRowLastColumn="0" w:lastRowFirstColumn="0" w:lastRowLastColumn="0"/>
          <w:trHeight w:val="576"/>
          <w:tblHeader/>
        </w:trPr>
        <w:tc>
          <w:tcPr>
            <w:cnfStyle w:val="001000000000" w:firstRow="0" w:lastRow="0" w:firstColumn="1" w:lastColumn="0" w:oddVBand="0" w:evenVBand="0" w:oddHBand="0" w:evenHBand="0" w:firstRowFirstColumn="0" w:firstRowLastColumn="0" w:lastRowFirstColumn="0" w:lastRowLastColumn="0"/>
            <w:tcW w:w="547" w:type="dxa"/>
            <w:shd w:val="clear" w:color="auto" w:fill="FFFFFF" w:themeFill="background1"/>
            <w:vAlign w:val="center"/>
          </w:tcPr>
          <w:p w14:paraId="7644B402" w14:textId="77777777" w:rsidR="00862273" w:rsidRDefault="00862273" w:rsidP="007A7662">
            <w:pPr>
              <w:spacing w:after="0"/>
              <w:jc w:val="center"/>
            </w:pPr>
            <w:r>
              <w:t>ID</w:t>
            </w:r>
          </w:p>
        </w:tc>
        <w:tc>
          <w:tcPr>
            <w:tcW w:w="2465" w:type="dxa"/>
            <w:shd w:val="clear" w:color="auto" w:fill="FFFFFF" w:themeFill="background1"/>
            <w:vAlign w:val="center"/>
          </w:tcPr>
          <w:p w14:paraId="44BAAFE1" w14:textId="77777777" w:rsidR="00862273" w:rsidRDefault="00862273" w:rsidP="007A7662">
            <w:pPr>
              <w:spacing w:after="0"/>
              <w:jc w:val="center"/>
              <w:cnfStyle w:val="100000000000" w:firstRow="1" w:lastRow="0" w:firstColumn="0" w:lastColumn="0" w:oddVBand="0" w:evenVBand="0" w:oddHBand="0" w:evenHBand="0" w:firstRowFirstColumn="0" w:firstRowLastColumn="0" w:lastRowFirstColumn="0" w:lastRowLastColumn="0"/>
            </w:pPr>
            <w:r>
              <w:t>Nombre</w:t>
            </w:r>
          </w:p>
        </w:tc>
        <w:tc>
          <w:tcPr>
            <w:tcW w:w="1753" w:type="dxa"/>
            <w:shd w:val="clear" w:color="auto" w:fill="FFFFFF" w:themeFill="background1"/>
            <w:vAlign w:val="center"/>
          </w:tcPr>
          <w:p w14:paraId="48FA2E05" w14:textId="77777777" w:rsidR="00862273" w:rsidRDefault="00862273" w:rsidP="007A7662">
            <w:pPr>
              <w:spacing w:after="0"/>
              <w:jc w:val="center"/>
              <w:cnfStyle w:val="100000000000" w:firstRow="1" w:lastRow="0" w:firstColumn="0" w:lastColumn="0" w:oddVBand="0" w:evenVBand="0" w:oddHBand="0" w:evenHBand="0" w:firstRowFirstColumn="0" w:firstRowLastColumn="0" w:lastRowFirstColumn="0" w:lastRowLastColumn="0"/>
            </w:pPr>
            <w:r>
              <w:t>Tipo</w:t>
            </w:r>
          </w:p>
        </w:tc>
        <w:tc>
          <w:tcPr>
            <w:tcW w:w="9000" w:type="dxa"/>
            <w:shd w:val="clear" w:color="auto" w:fill="FFFFFF" w:themeFill="background1"/>
            <w:vAlign w:val="center"/>
          </w:tcPr>
          <w:p w14:paraId="40C44325" w14:textId="4DD6C162" w:rsidR="00862273" w:rsidRDefault="00862273" w:rsidP="007A7662">
            <w:pPr>
              <w:spacing w:after="0"/>
              <w:jc w:val="center"/>
              <w:cnfStyle w:val="100000000000" w:firstRow="1" w:lastRow="0" w:firstColumn="0" w:lastColumn="0" w:oddVBand="0" w:evenVBand="0" w:oddHBand="0" w:evenHBand="0" w:firstRowFirstColumn="0" w:firstRowLastColumn="0" w:lastRowFirstColumn="0" w:lastRowLastColumn="0"/>
            </w:pPr>
            <w:r w:rsidRPr="00862273">
              <w:t>Estado de Controles de Seguridad</w:t>
            </w:r>
          </w:p>
        </w:tc>
      </w:tr>
      <w:tr w:rsidR="00A8432A" w:rsidRPr="00EB1C37" w14:paraId="579A85C8" w14:textId="77777777" w:rsidTr="00B9679D">
        <w:trPr>
          <w:trHeight w:val="576"/>
        </w:trPr>
        <w:tc>
          <w:tcPr>
            <w:cnfStyle w:val="001000000000" w:firstRow="0" w:lastRow="0" w:firstColumn="1" w:lastColumn="0" w:oddVBand="0" w:evenVBand="0" w:oddHBand="0" w:evenHBand="0" w:firstRowFirstColumn="0" w:firstRowLastColumn="0" w:lastRowFirstColumn="0" w:lastRowLastColumn="0"/>
            <w:tcW w:w="547" w:type="dxa"/>
            <w:shd w:val="clear" w:color="auto" w:fill="FFFFFF" w:themeFill="background1"/>
            <w:vAlign w:val="center"/>
          </w:tcPr>
          <w:p w14:paraId="7775F5DB" w14:textId="77777777" w:rsidR="00A8432A" w:rsidRPr="005C24ED" w:rsidRDefault="00A8432A" w:rsidP="00A8432A">
            <w:pPr>
              <w:spacing w:after="0"/>
              <w:jc w:val="center"/>
              <w:rPr>
                <w:b w:val="0"/>
                <w:bCs w:val="0"/>
                <w:szCs w:val="22"/>
              </w:rPr>
            </w:pPr>
            <w:r w:rsidRPr="005C24ED">
              <w:rPr>
                <w:b w:val="0"/>
                <w:bCs w:val="0"/>
                <w:szCs w:val="22"/>
              </w:rPr>
              <w:t>001</w:t>
            </w:r>
          </w:p>
        </w:tc>
        <w:tc>
          <w:tcPr>
            <w:tcW w:w="2465" w:type="dxa"/>
            <w:shd w:val="clear" w:color="auto" w:fill="FFFFFF" w:themeFill="background1"/>
            <w:vAlign w:val="center"/>
          </w:tcPr>
          <w:p w14:paraId="0365C008" w14:textId="77777777" w:rsidR="00A8432A" w:rsidRPr="005C24ED" w:rsidRDefault="00A8432A" w:rsidP="00A8432A">
            <w:pPr>
              <w:spacing w:after="0"/>
              <w:jc w:val="center"/>
              <w:cnfStyle w:val="000000000000" w:firstRow="0" w:lastRow="0" w:firstColumn="0" w:lastColumn="0" w:oddVBand="0" w:evenVBand="0" w:oddHBand="0" w:evenHBand="0" w:firstRowFirstColumn="0" w:firstRowLastColumn="0" w:lastRowFirstColumn="0" w:lastRowLastColumn="0"/>
              <w:rPr>
                <w:szCs w:val="22"/>
              </w:rPr>
            </w:pPr>
            <w:proofErr w:type="spellStart"/>
            <w:r w:rsidRPr="005C24ED">
              <w:rPr>
                <w:rFonts w:cs="Arial"/>
                <w:szCs w:val="22"/>
              </w:rPr>
              <w:t>Router</w:t>
            </w:r>
            <w:proofErr w:type="spellEnd"/>
            <w:r w:rsidRPr="005C24ED">
              <w:rPr>
                <w:rFonts w:cs="Arial"/>
                <w:szCs w:val="22"/>
              </w:rPr>
              <w:t xml:space="preserve"> Huawei HG8145V5</w:t>
            </w:r>
          </w:p>
        </w:tc>
        <w:tc>
          <w:tcPr>
            <w:tcW w:w="1753" w:type="dxa"/>
            <w:shd w:val="clear" w:color="auto" w:fill="FFFFFF" w:themeFill="background1"/>
            <w:vAlign w:val="center"/>
          </w:tcPr>
          <w:p w14:paraId="7184B4EA" w14:textId="77777777" w:rsidR="00A8432A" w:rsidRPr="005C24ED" w:rsidRDefault="00A8432A" w:rsidP="00A8432A">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Infraestructura</w:t>
            </w:r>
          </w:p>
        </w:tc>
        <w:tc>
          <w:tcPr>
            <w:tcW w:w="9000" w:type="dxa"/>
            <w:shd w:val="clear" w:color="auto" w:fill="FFFFFF" w:themeFill="background1"/>
            <w:vAlign w:val="center"/>
          </w:tcPr>
          <w:p w14:paraId="0B1D7630" w14:textId="54D33CA9" w:rsidR="00A8432A" w:rsidRPr="005C24ED" w:rsidRDefault="00A8432A" w:rsidP="00B9679D">
            <w:pPr>
              <w:jc w:val="left"/>
              <w:cnfStyle w:val="000000000000" w:firstRow="0" w:lastRow="0" w:firstColumn="0" w:lastColumn="0" w:oddVBand="0" w:evenVBand="0" w:oddHBand="0" w:evenHBand="0" w:firstRowFirstColumn="0" w:firstRowLastColumn="0" w:lastRowFirstColumn="0" w:lastRowLastColumn="0"/>
              <w:rPr>
                <w:szCs w:val="22"/>
              </w:rPr>
            </w:pPr>
            <w:r>
              <w:t>No aplicable (Auditado en la sección de infraestructura de red)</w:t>
            </w:r>
          </w:p>
        </w:tc>
      </w:tr>
      <w:tr w:rsidR="00A8432A" w:rsidRPr="00EB1C37" w14:paraId="5766C419" w14:textId="77777777" w:rsidTr="00B9679D">
        <w:trPr>
          <w:trHeight w:val="576"/>
        </w:trPr>
        <w:tc>
          <w:tcPr>
            <w:cnfStyle w:val="001000000000" w:firstRow="0" w:lastRow="0" w:firstColumn="1" w:lastColumn="0" w:oddVBand="0" w:evenVBand="0" w:oddHBand="0" w:evenHBand="0" w:firstRowFirstColumn="0" w:firstRowLastColumn="0" w:lastRowFirstColumn="0" w:lastRowLastColumn="0"/>
            <w:tcW w:w="547" w:type="dxa"/>
            <w:shd w:val="clear" w:color="auto" w:fill="FFFFFF" w:themeFill="background1"/>
            <w:vAlign w:val="center"/>
          </w:tcPr>
          <w:p w14:paraId="5E0B1C87" w14:textId="77777777" w:rsidR="00A8432A" w:rsidRPr="005C24ED" w:rsidRDefault="00A8432A" w:rsidP="00A8432A">
            <w:pPr>
              <w:spacing w:after="0"/>
              <w:jc w:val="center"/>
              <w:rPr>
                <w:b w:val="0"/>
                <w:bCs w:val="0"/>
                <w:szCs w:val="22"/>
              </w:rPr>
            </w:pPr>
            <w:r w:rsidRPr="005C24ED">
              <w:rPr>
                <w:b w:val="0"/>
                <w:bCs w:val="0"/>
                <w:szCs w:val="22"/>
              </w:rPr>
              <w:t>002</w:t>
            </w:r>
          </w:p>
        </w:tc>
        <w:tc>
          <w:tcPr>
            <w:tcW w:w="2465" w:type="dxa"/>
            <w:shd w:val="clear" w:color="auto" w:fill="FFFFFF" w:themeFill="background1"/>
            <w:vAlign w:val="center"/>
          </w:tcPr>
          <w:p w14:paraId="6B523CD5" w14:textId="77777777" w:rsidR="00A8432A" w:rsidRPr="005C24ED" w:rsidRDefault="00A8432A" w:rsidP="00A8432A">
            <w:pPr>
              <w:spacing w:after="0"/>
              <w:jc w:val="center"/>
              <w:cnfStyle w:val="000000000000" w:firstRow="0" w:lastRow="0" w:firstColumn="0" w:lastColumn="0" w:oddVBand="0" w:evenVBand="0" w:oddHBand="0" w:evenHBand="0" w:firstRowFirstColumn="0" w:firstRowLastColumn="0" w:lastRowFirstColumn="0" w:lastRowLastColumn="0"/>
              <w:rPr>
                <w:szCs w:val="22"/>
              </w:rPr>
            </w:pPr>
            <w:r>
              <w:rPr>
                <w:szCs w:val="22"/>
              </w:rPr>
              <w:t>Extensor</w:t>
            </w:r>
          </w:p>
        </w:tc>
        <w:tc>
          <w:tcPr>
            <w:tcW w:w="1753" w:type="dxa"/>
            <w:shd w:val="clear" w:color="auto" w:fill="FFFFFF" w:themeFill="background1"/>
            <w:vAlign w:val="center"/>
          </w:tcPr>
          <w:p w14:paraId="4CF4B6C2" w14:textId="77777777" w:rsidR="00A8432A" w:rsidRPr="005C24ED" w:rsidRDefault="00A8432A" w:rsidP="00A8432A">
            <w:pPr>
              <w:spacing w:after="0"/>
              <w:jc w:val="center"/>
              <w:cnfStyle w:val="000000000000" w:firstRow="0" w:lastRow="0" w:firstColumn="0" w:lastColumn="0" w:oddVBand="0" w:evenVBand="0" w:oddHBand="0" w:evenHBand="0" w:firstRowFirstColumn="0" w:firstRowLastColumn="0" w:lastRowFirstColumn="0" w:lastRowLastColumn="0"/>
              <w:rPr>
                <w:szCs w:val="22"/>
              </w:rPr>
            </w:pPr>
            <w:r>
              <w:rPr>
                <w:rFonts w:cs="Arial"/>
                <w:szCs w:val="22"/>
              </w:rPr>
              <w:t>Infraestructura</w:t>
            </w:r>
          </w:p>
        </w:tc>
        <w:tc>
          <w:tcPr>
            <w:tcW w:w="9000" w:type="dxa"/>
            <w:shd w:val="clear" w:color="auto" w:fill="FFFFFF" w:themeFill="background1"/>
            <w:vAlign w:val="center"/>
          </w:tcPr>
          <w:p w14:paraId="63140239" w14:textId="46CAF1E4" w:rsidR="00A8432A" w:rsidRPr="005C24ED" w:rsidRDefault="00A8432A" w:rsidP="00B9679D">
            <w:pPr>
              <w:jc w:val="left"/>
              <w:cnfStyle w:val="000000000000" w:firstRow="0" w:lastRow="0" w:firstColumn="0" w:lastColumn="0" w:oddVBand="0" w:evenVBand="0" w:oddHBand="0" w:evenHBand="0" w:firstRowFirstColumn="0" w:firstRowLastColumn="0" w:lastRowFirstColumn="0" w:lastRowLastColumn="0"/>
              <w:rPr>
                <w:szCs w:val="22"/>
              </w:rPr>
            </w:pPr>
            <w:r>
              <w:t>No aplicable (Hereda políticas de la red principal)</w:t>
            </w:r>
          </w:p>
        </w:tc>
      </w:tr>
      <w:tr w:rsidR="00A8432A" w:rsidRPr="00EB1C37" w14:paraId="72DCF271" w14:textId="77777777" w:rsidTr="00B9679D">
        <w:trPr>
          <w:trHeight w:val="576"/>
        </w:trPr>
        <w:tc>
          <w:tcPr>
            <w:cnfStyle w:val="001000000000" w:firstRow="0" w:lastRow="0" w:firstColumn="1" w:lastColumn="0" w:oddVBand="0" w:evenVBand="0" w:oddHBand="0" w:evenHBand="0" w:firstRowFirstColumn="0" w:firstRowLastColumn="0" w:lastRowFirstColumn="0" w:lastRowLastColumn="0"/>
            <w:tcW w:w="547" w:type="dxa"/>
            <w:shd w:val="clear" w:color="auto" w:fill="FFFFFF" w:themeFill="background1"/>
            <w:vAlign w:val="center"/>
          </w:tcPr>
          <w:p w14:paraId="1C7DC97A" w14:textId="77777777" w:rsidR="00A8432A" w:rsidRPr="005C24ED" w:rsidRDefault="00A8432A" w:rsidP="00A8432A">
            <w:pPr>
              <w:spacing w:after="0"/>
              <w:jc w:val="center"/>
              <w:rPr>
                <w:b w:val="0"/>
                <w:bCs w:val="0"/>
                <w:szCs w:val="22"/>
              </w:rPr>
            </w:pPr>
            <w:r w:rsidRPr="005C24ED">
              <w:rPr>
                <w:b w:val="0"/>
                <w:bCs w:val="0"/>
                <w:szCs w:val="22"/>
              </w:rPr>
              <w:t>003</w:t>
            </w:r>
          </w:p>
        </w:tc>
        <w:tc>
          <w:tcPr>
            <w:tcW w:w="2465" w:type="dxa"/>
            <w:shd w:val="clear" w:color="auto" w:fill="FFFFFF" w:themeFill="background1"/>
            <w:vAlign w:val="center"/>
          </w:tcPr>
          <w:p w14:paraId="20A7115C" w14:textId="77777777" w:rsidR="00A8432A" w:rsidRPr="005C24ED" w:rsidRDefault="00A8432A" w:rsidP="00A8432A">
            <w:pPr>
              <w:spacing w:after="0"/>
              <w:jc w:val="center"/>
              <w:cnfStyle w:val="000000000000" w:firstRow="0" w:lastRow="0" w:firstColumn="0" w:lastColumn="0" w:oddVBand="0" w:evenVBand="0" w:oddHBand="0" w:evenHBand="0" w:firstRowFirstColumn="0" w:firstRowLastColumn="0" w:lastRowFirstColumn="0" w:lastRowLastColumn="0"/>
              <w:rPr>
                <w:szCs w:val="22"/>
              </w:rPr>
            </w:pPr>
            <w:proofErr w:type="spellStart"/>
            <w:r w:rsidRPr="005C24ED">
              <w:rPr>
                <w:rFonts w:cs="Arial"/>
                <w:szCs w:val="22"/>
              </w:rPr>
              <w:t>DesktopGUEBA</w:t>
            </w:r>
            <w:proofErr w:type="spellEnd"/>
          </w:p>
        </w:tc>
        <w:tc>
          <w:tcPr>
            <w:tcW w:w="1753" w:type="dxa"/>
            <w:shd w:val="clear" w:color="auto" w:fill="FFFFFF" w:themeFill="background1"/>
            <w:vAlign w:val="center"/>
          </w:tcPr>
          <w:p w14:paraId="4451A733" w14:textId="77777777" w:rsidR="00A8432A" w:rsidRPr="005C24ED" w:rsidRDefault="00A8432A" w:rsidP="00A8432A">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Computadora</w:t>
            </w:r>
          </w:p>
        </w:tc>
        <w:tc>
          <w:tcPr>
            <w:tcW w:w="9000" w:type="dxa"/>
            <w:shd w:val="clear" w:color="auto" w:fill="FFFFFF" w:themeFill="background1"/>
            <w:vAlign w:val="center"/>
          </w:tcPr>
          <w:p w14:paraId="293B24CB" w14:textId="1696A862" w:rsidR="00F54294" w:rsidRDefault="00F54294" w:rsidP="006274DD">
            <w:pPr>
              <w:pStyle w:val="Listaconvietas"/>
              <w:cnfStyle w:val="000000000000" w:firstRow="0" w:lastRow="0" w:firstColumn="0" w:lastColumn="0" w:oddVBand="0" w:evenVBand="0" w:oddHBand="0" w:evenHBand="0" w:firstRowFirstColumn="0" w:firstRowLastColumn="0" w:lastRowFirstColumn="0" w:lastRowLastColumn="0"/>
            </w:pPr>
            <w:r w:rsidRPr="006274DD">
              <w:t xml:space="preserve">Sistema operativo: </w:t>
            </w:r>
            <w:r w:rsidR="00B06A81">
              <w:t>Windows Home</w:t>
            </w:r>
          </w:p>
          <w:p w14:paraId="39D6AFCB" w14:textId="77777777" w:rsidR="006A3401" w:rsidRDefault="004E6203" w:rsidP="006274DD">
            <w:pPr>
              <w:pStyle w:val="Listaconvietas"/>
              <w:cnfStyle w:val="000000000000" w:firstRow="0" w:lastRow="0" w:firstColumn="0" w:lastColumn="0" w:oddVBand="0" w:evenVBand="0" w:oddHBand="0" w:evenHBand="0" w:firstRowFirstColumn="0" w:firstRowLastColumn="0" w:lastRowFirstColumn="0" w:lastRowLastColumn="0"/>
            </w:pPr>
            <w:r>
              <w:t xml:space="preserve">Actualizaciones: </w:t>
            </w:r>
            <w:r w:rsidR="006A3401" w:rsidRPr="006A3401">
              <w:t xml:space="preserve">Automáticas (Windows </w:t>
            </w:r>
            <w:proofErr w:type="spellStart"/>
            <w:r w:rsidR="006A3401" w:rsidRPr="006A3401">
              <w:t>Update</w:t>
            </w:r>
            <w:proofErr w:type="spellEnd"/>
            <w:r w:rsidR="006A3401" w:rsidRPr="006A3401">
              <w:t>)</w:t>
            </w:r>
          </w:p>
          <w:p w14:paraId="4B59C303" w14:textId="12D4C619" w:rsidR="006274DD" w:rsidRPr="006274DD" w:rsidRDefault="00F54294" w:rsidP="006274DD">
            <w:pPr>
              <w:pStyle w:val="Listaconvietas"/>
              <w:cnfStyle w:val="000000000000" w:firstRow="0" w:lastRow="0" w:firstColumn="0" w:lastColumn="0" w:oddVBand="0" w:evenVBand="0" w:oddHBand="0" w:evenHBand="0" w:firstRowFirstColumn="0" w:firstRowLastColumn="0" w:lastRowFirstColumn="0" w:lastRowLastColumn="0"/>
            </w:pPr>
            <w:r w:rsidRPr="006274DD">
              <w:t>Antivirus</w:t>
            </w:r>
            <w:r w:rsidR="006274DD" w:rsidRPr="006274DD">
              <w:t>:</w:t>
            </w:r>
            <w:r w:rsidR="00B06A81">
              <w:t xml:space="preserve"> </w:t>
            </w:r>
            <w:r w:rsidR="00596AE8" w:rsidRPr="00596AE8">
              <w:t>Windows Defender activo, sin configuración adicional</w:t>
            </w:r>
          </w:p>
          <w:p w14:paraId="5CFF3744" w14:textId="57367AF1" w:rsidR="00F54294" w:rsidRPr="006274DD" w:rsidRDefault="006274DD" w:rsidP="006274DD">
            <w:pPr>
              <w:pStyle w:val="Listaconvietas"/>
              <w:cnfStyle w:val="000000000000" w:firstRow="0" w:lastRow="0" w:firstColumn="0" w:lastColumn="0" w:oddVBand="0" w:evenVBand="0" w:oddHBand="0" w:evenHBand="0" w:firstRowFirstColumn="0" w:firstRowLastColumn="0" w:lastRowFirstColumn="0" w:lastRowLastColumn="0"/>
            </w:pPr>
            <w:r w:rsidRPr="006274DD">
              <w:t>F</w:t>
            </w:r>
            <w:r w:rsidR="00F54294" w:rsidRPr="006274DD">
              <w:t>irewall</w:t>
            </w:r>
            <w:r>
              <w:t>:</w:t>
            </w:r>
            <w:r w:rsidR="00B06A81">
              <w:t xml:space="preserve"> </w:t>
            </w:r>
            <w:r w:rsidR="00596AE8" w:rsidRPr="00596AE8">
              <w:t>Activado (por defecto de Windows)</w:t>
            </w:r>
          </w:p>
          <w:p w14:paraId="45F81C65" w14:textId="602F2329" w:rsidR="00F54294" w:rsidRPr="006274DD" w:rsidRDefault="006274DD" w:rsidP="006274DD">
            <w:pPr>
              <w:pStyle w:val="Listaconvietas"/>
              <w:cnfStyle w:val="000000000000" w:firstRow="0" w:lastRow="0" w:firstColumn="0" w:lastColumn="0" w:oddVBand="0" w:evenVBand="0" w:oddHBand="0" w:evenHBand="0" w:firstRowFirstColumn="0" w:firstRowLastColumn="0" w:lastRowFirstColumn="0" w:lastRowLastColumn="0"/>
            </w:pPr>
            <w:r>
              <w:t>Forma de inicio de sesión:</w:t>
            </w:r>
            <w:r w:rsidR="00070841">
              <w:t xml:space="preserve"> Pin de </w:t>
            </w:r>
            <w:r w:rsidR="005A2A0C">
              <w:t>6</w:t>
            </w:r>
            <w:r w:rsidR="00070841">
              <w:t xml:space="preserve"> dígitos</w:t>
            </w:r>
          </w:p>
          <w:p w14:paraId="5A662FB9" w14:textId="5C4DDC77" w:rsidR="00F54294" w:rsidRPr="006274DD" w:rsidRDefault="00F54294" w:rsidP="006274DD">
            <w:pPr>
              <w:pStyle w:val="Listaconvietas"/>
              <w:cnfStyle w:val="000000000000" w:firstRow="0" w:lastRow="0" w:firstColumn="0" w:lastColumn="0" w:oddVBand="0" w:evenVBand="0" w:oddHBand="0" w:evenHBand="0" w:firstRowFirstColumn="0" w:firstRowLastColumn="0" w:lastRowFirstColumn="0" w:lastRowLastColumn="0"/>
            </w:pPr>
            <w:r w:rsidRPr="006274DD">
              <w:t>Bloqueo automático</w:t>
            </w:r>
            <w:r w:rsidR="006274DD">
              <w:t>:</w:t>
            </w:r>
            <w:r w:rsidR="00070841">
              <w:t xml:space="preserve"> Habilitado c</w:t>
            </w:r>
            <w:r w:rsidR="004E6203">
              <w:t>ada 1 hora</w:t>
            </w:r>
          </w:p>
          <w:p w14:paraId="1D41AEAA" w14:textId="4D2AD9EF" w:rsidR="00F54294" w:rsidRPr="006274DD" w:rsidRDefault="00F54294" w:rsidP="006274DD">
            <w:pPr>
              <w:pStyle w:val="Listaconvietas"/>
              <w:cnfStyle w:val="000000000000" w:firstRow="0" w:lastRow="0" w:firstColumn="0" w:lastColumn="0" w:oddVBand="0" w:evenVBand="0" w:oddHBand="0" w:evenHBand="0" w:firstRowFirstColumn="0" w:firstRowLastColumn="0" w:lastRowFirstColumn="0" w:lastRowLastColumn="0"/>
            </w:pPr>
            <w:r w:rsidRPr="006274DD">
              <w:t>Cuentas</w:t>
            </w:r>
            <w:r w:rsidR="006274DD">
              <w:t>:</w:t>
            </w:r>
            <w:r w:rsidR="004E6203">
              <w:t xml:space="preserve"> </w:t>
            </w:r>
            <w:r w:rsidR="00596AE8" w:rsidRPr="00596AE8">
              <w:t>Personalizada (solo una cuenta de usuario)</w:t>
            </w:r>
          </w:p>
          <w:p w14:paraId="6E8C59B8" w14:textId="55EA49A5" w:rsidR="00F54294" w:rsidRPr="006274DD" w:rsidRDefault="00F54294" w:rsidP="006274DD">
            <w:pPr>
              <w:pStyle w:val="Listaconvietas"/>
              <w:cnfStyle w:val="000000000000" w:firstRow="0" w:lastRow="0" w:firstColumn="0" w:lastColumn="0" w:oddVBand="0" w:evenVBand="0" w:oddHBand="0" w:evenHBand="0" w:firstRowFirstColumn="0" w:firstRowLastColumn="0" w:lastRowFirstColumn="0" w:lastRowLastColumn="0"/>
            </w:pPr>
            <w:r w:rsidRPr="006274DD">
              <w:t>Cifrado de disco</w:t>
            </w:r>
            <w:r w:rsidR="006274DD">
              <w:t>:</w:t>
            </w:r>
            <w:r w:rsidR="00AF1916">
              <w:t xml:space="preserve"> </w:t>
            </w:r>
            <w:r w:rsidR="0042066E" w:rsidRPr="0042066E">
              <w:t>No habilitado</w:t>
            </w:r>
          </w:p>
          <w:p w14:paraId="195AE128" w14:textId="11EC51E0" w:rsidR="00F54294" w:rsidRPr="006274DD" w:rsidRDefault="00F54294" w:rsidP="006274DD">
            <w:pPr>
              <w:pStyle w:val="Listaconvietas"/>
              <w:cnfStyle w:val="000000000000" w:firstRow="0" w:lastRow="0" w:firstColumn="0" w:lastColumn="0" w:oddVBand="0" w:evenVBand="0" w:oddHBand="0" w:evenHBand="0" w:firstRowFirstColumn="0" w:firstRowLastColumn="0" w:lastRowFirstColumn="0" w:lastRowLastColumn="0"/>
            </w:pPr>
            <w:r w:rsidRPr="006274DD">
              <w:t>DNS</w:t>
            </w:r>
            <w:r w:rsidR="006274DD">
              <w:t>:</w:t>
            </w:r>
            <w:r w:rsidR="0042066E">
              <w:t xml:space="preserve"> </w:t>
            </w:r>
            <w:r w:rsidR="0042066E" w:rsidRPr="0042066E">
              <w:t>Automático del proveedor de internet</w:t>
            </w:r>
          </w:p>
          <w:p w14:paraId="0B8832E3" w14:textId="7F7D00B0" w:rsidR="00A8432A" w:rsidRPr="006274DD" w:rsidRDefault="00F54294" w:rsidP="006274DD">
            <w:pPr>
              <w:pStyle w:val="Listaconvietas"/>
              <w:cnfStyle w:val="000000000000" w:firstRow="0" w:lastRow="0" w:firstColumn="0" w:lastColumn="0" w:oddVBand="0" w:evenVBand="0" w:oddHBand="0" w:evenHBand="0" w:firstRowFirstColumn="0" w:firstRowLastColumn="0" w:lastRowFirstColumn="0" w:lastRowLastColumn="0"/>
            </w:pPr>
            <w:r w:rsidRPr="006274DD">
              <w:t>Copias de seguridad</w:t>
            </w:r>
            <w:r w:rsidR="006274DD">
              <w:t>:</w:t>
            </w:r>
            <w:r w:rsidR="006A3401">
              <w:t xml:space="preserve"> </w:t>
            </w:r>
            <w:r w:rsidR="0042066E">
              <w:t>Habilitadas en la cuenta principal de OneDrive</w:t>
            </w:r>
          </w:p>
        </w:tc>
      </w:tr>
      <w:tr w:rsidR="00A8432A" w:rsidRPr="00EB1C37" w14:paraId="52A708C3" w14:textId="77777777" w:rsidTr="00B9679D">
        <w:trPr>
          <w:trHeight w:val="576"/>
        </w:trPr>
        <w:tc>
          <w:tcPr>
            <w:cnfStyle w:val="001000000000" w:firstRow="0" w:lastRow="0" w:firstColumn="1" w:lastColumn="0" w:oddVBand="0" w:evenVBand="0" w:oddHBand="0" w:evenHBand="0" w:firstRowFirstColumn="0" w:firstRowLastColumn="0" w:lastRowFirstColumn="0" w:lastRowLastColumn="0"/>
            <w:tcW w:w="547" w:type="dxa"/>
            <w:shd w:val="clear" w:color="auto" w:fill="FFFFFF" w:themeFill="background1"/>
            <w:vAlign w:val="center"/>
          </w:tcPr>
          <w:p w14:paraId="7C24D661" w14:textId="77777777" w:rsidR="00A8432A" w:rsidRDefault="00A8432A" w:rsidP="00A8432A">
            <w:pPr>
              <w:spacing w:after="0"/>
              <w:jc w:val="center"/>
              <w:rPr>
                <w:szCs w:val="22"/>
              </w:rPr>
            </w:pPr>
            <w:r w:rsidRPr="005C24ED">
              <w:rPr>
                <w:b w:val="0"/>
                <w:bCs w:val="0"/>
                <w:szCs w:val="22"/>
              </w:rPr>
              <w:t>004</w:t>
            </w:r>
          </w:p>
          <w:p w14:paraId="214DC27A" w14:textId="2C413203" w:rsidR="00CF0532" w:rsidRPr="005C24ED" w:rsidRDefault="00CF0532" w:rsidP="00A8432A">
            <w:pPr>
              <w:spacing w:after="0"/>
              <w:jc w:val="center"/>
              <w:rPr>
                <w:b w:val="0"/>
                <w:bCs w:val="0"/>
                <w:szCs w:val="22"/>
              </w:rPr>
            </w:pPr>
            <w:r w:rsidRPr="005C24ED">
              <w:rPr>
                <w:b w:val="0"/>
                <w:bCs w:val="0"/>
                <w:szCs w:val="22"/>
              </w:rPr>
              <w:t>008</w:t>
            </w:r>
          </w:p>
        </w:tc>
        <w:tc>
          <w:tcPr>
            <w:tcW w:w="2465" w:type="dxa"/>
            <w:shd w:val="clear" w:color="auto" w:fill="FFFFFF" w:themeFill="background1"/>
            <w:vAlign w:val="center"/>
          </w:tcPr>
          <w:p w14:paraId="3F2A8BAD" w14:textId="726B6EFA" w:rsidR="00A8432A" w:rsidRPr="005C24ED" w:rsidRDefault="00A8432A" w:rsidP="00A8432A">
            <w:pPr>
              <w:spacing w:after="0"/>
              <w:jc w:val="center"/>
              <w:cnfStyle w:val="000000000000" w:firstRow="0" w:lastRow="0" w:firstColumn="0" w:lastColumn="0" w:oddVBand="0" w:evenVBand="0" w:oddHBand="0" w:evenHBand="0" w:firstRowFirstColumn="0" w:firstRowLastColumn="0" w:lastRowFirstColumn="0" w:lastRowLastColumn="0"/>
              <w:rPr>
                <w:szCs w:val="22"/>
              </w:rPr>
            </w:pPr>
            <w:proofErr w:type="spellStart"/>
            <w:r w:rsidRPr="005C24ED">
              <w:rPr>
                <w:rFonts w:cs="Arial"/>
                <w:szCs w:val="22"/>
              </w:rPr>
              <w:t>LaptopVenuz</w:t>
            </w:r>
            <w:proofErr w:type="spellEnd"/>
          </w:p>
        </w:tc>
        <w:tc>
          <w:tcPr>
            <w:tcW w:w="1753" w:type="dxa"/>
            <w:shd w:val="clear" w:color="auto" w:fill="FFFFFF" w:themeFill="background1"/>
            <w:vAlign w:val="center"/>
          </w:tcPr>
          <w:p w14:paraId="5E3D3F04" w14:textId="77777777" w:rsidR="00A8432A" w:rsidRPr="005C24ED" w:rsidRDefault="00A8432A" w:rsidP="00A8432A">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Computadora</w:t>
            </w:r>
          </w:p>
        </w:tc>
        <w:tc>
          <w:tcPr>
            <w:tcW w:w="9000" w:type="dxa"/>
            <w:shd w:val="clear" w:color="auto" w:fill="FFFFFF" w:themeFill="background1"/>
            <w:vAlign w:val="center"/>
          </w:tcPr>
          <w:p w14:paraId="42C3F0C1" w14:textId="5AC143D6" w:rsidR="0042066E" w:rsidRDefault="0042066E" w:rsidP="0042066E">
            <w:pPr>
              <w:pStyle w:val="Listaconvietas"/>
              <w:spacing w:line="276" w:lineRule="auto"/>
              <w:cnfStyle w:val="000000000000" w:firstRow="0" w:lastRow="0" w:firstColumn="0" w:lastColumn="0" w:oddVBand="0" w:evenVBand="0" w:oddHBand="0" w:evenHBand="0" w:firstRowFirstColumn="0" w:firstRowLastColumn="0" w:lastRowFirstColumn="0" w:lastRowLastColumn="0"/>
            </w:pPr>
            <w:r w:rsidRPr="006274DD">
              <w:t xml:space="preserve">Sistema operativo: </w:t>
            </w:r>
            <w:r>
              <w:t>Windows Pro</w:t>
            </w:r>
          </w:p>
          <w:p w14:paraId="71F7EC95" w14:textId="77777777" w:rsidR="0042066E" w:rsidRDefault="0042066E" w:rsidP="0042066E">
            <w:pPr>
              <w:pStyle w:val="Listaconvietas"/>
              <w:spacing w:line="276" w:lineRule="auto"/>
              <w:cnfStyle w:val="000000000000" w:firstRow="0" w:lastRow="0" w:firstColumn="0" w:lastColumn="0" w:oddVBand="0" w:evenVBand="0" w:oddHBand="0" w:evenHBand="0" w:firstRowFirstColumn="0" w:firstRowLastColumn="0" w:lastRowFirstColumn="0" w:lastRowLastColumn="0"/>
            </w:pPr>
            <w:r>
              <w:t xml:space="preserve">Actualizaciones: </w:t>
            </w:r>
            <w:r w:rsidRPr="006A3401">
              <w:t xml:space="preserve">Automáticas (Windows </w:t>
            </w:r>
            <w:proofErr w:type="spellStart"/>
            <w:r w:rsidRPr="006A3401">
              <w:t>Update</w:t>
            </w:r>
            <w:proofErr w:type="spellEnd"/>
            <w:r w:rsidRPr="006A3401">
              <w:t>)</w:t>
            </w:r>
          </w:p>
          <w:p w14:paraId="4F3C137A" w14:textId="77777777" w:rsidR="0042066E" w:rsidRPr="006274DD" w:rsidRDefault="0042066E" w:rsidP="0042066E">
            <w:pPr>
              <w:pStyle w:val="Listaconvietas"/>
              <w:spacing w:line="276" w:lineRule="auto"/>
              <w:cnfStyle w:val="000000000000" w:firstRow="0" w:lastRow="0" w:firstColumn="0" w:lastColumn="0" w:oddVBand="0" w:evenVBand="0" w:oddHBand="0" w:evenHBand="0" w:firstRowFirstColumn="0" w:firstRowLastColumn="0" w:lastRowFirstColumn="0" w:lastRowLastColumn="0"/>
            </w:pPr>
            <w:r w:rsidRPr="006274DD">
              <w:t>Antivirus:</w:t>
            </w:r>
            <w:r>
              <w:t xml:space="preserve"> </w:t>
            </w:r>
            <w:r w:rsidRPr="00596AE8">
              <w:t>Windows Defender activo, sin configuración adicional</w:t>
            </w:r>
          </w:p>
          <w:p w14:paraId="4EC41932" w14:textId="77777777" w:rsidR="0042066E" w:rsidRPr="006274DD" w:rsidRDefault="0042066E" w:rsidP="0042066E">
            <w:pPr>
              <w:pStyle w:val="Listaconvietas"/>
              <w:spacing w:line="276" w:lineRule="auto"/>
              <w:cnfStyle w:val="000000000000" w:firstRow="0" w:lastRow="0" w:firstColumn="0" w:lastColumn="0" w:oddVBand="0" w:evenVBand="0" w:oddHBand="0" w:evenHBand="0" w:firstRowFirstColumn="0" w:firstRowLastColumn="0" w:lastRowFirstColumn="0" w:lastRowLastColumn="0"/>
            </w:pPr>
            <w:r w:rsidRPr="006274DD">
              <w:t>Firewall</w:t>
            </w:r>
            <w:r>
              <w:t xml:space="preserve">: </w:t>
            </w:r>
            <w:r w:rsidRPr="00596AE8">
              <w:t>Activado (por defecto de Windows)</w:t>
            </w:r>
          </w:p>
          <w:p w14:paraId="54075FE4" w14:textId="062862BF" w:rsidR="0042066E" w:rsidRPr="006274DD" w:rsidRDefault="0042066E" w:rsidP="0042066E">
            <w:pPr>
              <w:pStyle w:val="Listaconvietas"/>
              <w:spacing w:line="276" w:lineRule="auto"/>
              <w:cnfStyle w:val="000000000000" w:firstRow="0" w:lastRow="0" w:firstColumn="0" w:lastColumn="0" w:oddVBand="0" w:evenVBand="0" w:oddHBand="0" w:evenHBand="0" w:firstRowFirstColumn="0" w:firstRowLastColumn="0" w:lastRowFirstColumn="0" w:lastRowLastColumn="0"/>
            </w:pPr>
            <w:r>
              <w:t xml:space="preserve">Forma de inicio de sesión: Pin de </w:t>
            </w:r>
            <w:r w:rsidR="005A2A0C">
              <w:t>6</w:t>
            </w:r>
            <w:r>
              <w:t xml:space="preserve"> dígitos</w:t>
            </w:r>
          </w:p>
          <w:p w14:paraId="39F687AB" w14:textId="447BCCCF" w:rsidR="0042066E" w:rsidRPr="006274DD" w:rsidRDefault="0042066E" w:rsidP="0042066E">
            <w:pPr>
              <w:pStyle w:val="Listaconvietas"/>
              <w:spacing w:line="276" w:lineRule="auto"/>
              <w:cnfStyle w:val="000000000000" w:firstRow="0" w:lastRow="0" w:firstColumn="0" w:lastColumn="0" w:oddVBand="0" w:evenVBand="0" w:oddHBand="0" w:evenHBand="0" w:firstRowFirstColumn="0" w:firstRowLastColumn="0" w:lastRowFirstColumn="0" w:lastRowLastColumn="0"/>
            </w:pPr>
            <w:r w:rsidRPr="006274DD">
              <w:t>Bloqueo automático</w:t>
            </w:r>
            <w:r>
              <w:t xml:space="preserve">: </w:t>
            </w:r>
            <w:r w:rsidR="005A2A0C">
              <w:t>Deshabilitado</w:t>
            </w:r>
          </w:p>
          <w:p w14:paraId="41BF7CCB" w14:textId="77777777" w:rsidR="0042066E" w:rsidRPr="006274DD" w:rsidRDefault="0042066E" w:rsidP="0042066E">
            <w:pPr>
              <w:pStyle w:val="Listaconvietas"/>
              <w:spacing w:line="276" w:lineRule="auto"/>
              <w:cnfStyle w:val="000000000000" w:firstRow="0" w:lastRow="0" w:firstColumn="0" w:lastColumn="0" w:oddVBand="0" w:evenVBand="0" w:oddHBand="0" w:evenHBand="0" w:firstRowFirstColumn="0" w:firstRowLastColumn="0" w:lastRowFirstColumn="0" w:lastRowLastColumn="0"/>
            </w:pPr>
            <w:r w:rsidRPr="006274DD">
              <w:t>Cuentas</w:t>
            </w:r>
            <w:r>
              <w:t xml:space="preserve">: </w:t>
            </w:r>
            <w:r w:rsidRPr="00596AE8">
              <w:t>Personalizada (solo una cuenta de usuario)</w:t>
            </w:r>
          </w:p>
          <w:p w14:paraId="6A235122" w14:textId="77777777" w:rsidR="0042066E" w:rsidRPr="006274DD" w:rsidRDefault="0042066E" w:rsidP="0042066E">
            <w:pPr>
              <w:pStyle w:val="Listaconvietas"/>
              <w:spacing w:line="276" w:lineRule="auto"/>
              <w:cnfStyle w:val="000000000000" w:firstRow="0" w:lastRow="0" w:firstColumn="0" w:lastColumn="0" w:oddVBand="0" w:evenVBand="0" w:oddHBand="0" w:evenHBand="0" w:firstRowFirstColumn="0" w:firstRowLastColumn="0" w:lastRowFirstColumn="0" w:lastRowLastColumn="0"/>
            </w:pPr>
            <w:r w:rsidRPr="006274DD">
              <w:lastRenderedPageBreak/>
              <w:t>Cifrado de disco</w:t>
            </w:r>
            <w:r>
              <w:t xml:space="preserve">: </w:t>
            </w:r>
            <w:r w:rsidRPr="0042066E">
              <w:t>No habilitado</w:t>
            </w:r>
          </w:p>
          <w:p w14:paraId="67EC79F0" w14:textId="77777777" w:rsidR="0042066E" w:rsidRPr="006274DD" w:rsidRDefault="0042066E" w:rsidP="0042066E">
            <w:pPr>
              <w:pStyle w:val="Listaconvietas"/>
              <w:spacing w:line="276" w:lineRule="auto"/>
              <w:cnfStyle w:val="000000000000" w:firstRow="0" w:lastRow="0" w:firstColumn="0" w:lastColumn="0" w:oddVBand="0" w:evenVBand="0" w:oddHBand="0" w:evenHBand="0" w:firstRowFirstColumn="0" w:firstRowLastColumn="0" w:lastRowFirstColumn="0" w:lastRowLastColumn="0"/>
            </w:pPr>
            <w:r w:rsidRPr="006274DD">
              <w:t>DNS</w:t>
            </w:r>
            <w:r>
              <w:t xml:space="preserve">: </w:t>
            </w:r>
            <w:r w:rsidRPr="0042066E">
              <w:t>Automático del proveedor de internet</w:t>
            </w:r>
          </w:p>
          <w:p w14:paraId="6EA76E1E" w14:textId="77FDC9F4" w:rsidR="00A8432A" w:rsidRPr="005C24ED" w:rsidRDefault="0042066E" w:rsidP="0042066E">
            <w:pPr>
              <w:pStyle w:val="Listaconvietas"/>
              <w:cnfStyle w:val="000000000000" w:firstRow="0" w:lastRow="0" w:firstColumn="0" w:lastColumn="0" w:oddVBand="0" w:evenVBand="0" w:oddHBand="0" w:evenHBand="0" w:firstRowFirstColumn="0" w:firstRowLastColumn="0" w:lastRowFirstColumn="0" w:lastRowLastColumn="0"/>
              <w:rPr>
                <w:szCs w:val="22"/>
              </w:rPr>
            </w:pPr>
            <w:r w:rsidRPr="006274DD">
              <w:t>Copias de seguridad</w:t>
            </w:r>
            <w:r>
              <w:t xml:space="preserve">: Habilitadas </w:t>
            </w:r>
            <w:r w:rsidR="000A4038">
              <w:t>en las cuentas</w:t>
            </w:r>
            <w:r>
              <w:t xml:space="preserve"> de OneDrive</w:t>
            </w:r>
          </w:p>
        </w:tc>
      </w:tr>
      <w:tr w:rsidR="00A8432A" w:rsidRPr="00EB1C37" w14:paraId="49B6C993" w14:textId="77777777" w:rsidTr="00B9679D">
        <w:trPr>
          <w:trHeight w:val="576"/>
        </w:trPr>
        <w:tc>
          <w:tcPr>
            <w:cnfStyle w:val="001000000000" w:firstRow="0" w:lastRow="0" w:firstColumn="1" w:lastColumn="0" w:oddVBand="0" w:evenVBand="0" w:oddHBand="0" w:evenHBand="0" w:firstRowFirstColumn="0" w:firstRowLastColumn="0" w:lastRowFirstColumn="0" w:lastRowLastColumn="0"/>
            <w:tcW w:w="547" w:type="dxa"/>
            <w:shd w:val="clear" w:color="auto" w:fill="FFFFFF" w:themeFill="background1"/>
            <w:vAlign w:val="center"/>
          </w:tcPr>
          <w:p w14:paraId="6D07F6A1" w14:textId="77777777" w:rsidR="00A8432A" w:rsidRPr="005C24ED" w:rsidRDefault="00A8432A" w:rsidP="00A8432A">
            <w:pPr>
              <w:spacing w:after="0"/>
              <w:jc w:val="center"/>
              <w:rPr>
                <w:b w:val="0"/>
                <w:bCs w:val="0"/>
                <w:szCs w:val="22"/>
              </w:rPr>
            </w:pPr>
            <w:r w:rsidRPr="005C24ED">
              <w:rPr>
                <w:b w:val="0"/>
                <w:bCs w:val="0"/>
                <w:szCs w:val="22"/>
              </w:rPr>
              <w:lastRenderedPageBreak/>
              <w:t>005</w:t>
            </w:r>
          </w:p>
        </w:tc>
        <w:tc>
          <w:tcPr>
            <w:tcW w:w="2465" w:type="dxa"/>
            <w:shd w:val="clear" w:color="auto" w:fill="FFFFFF" w:themeFill="background1"/>
            <w:vAlign w:val="center"/>
          </w:tcPr>
          <w:p w14:paraId="658D7DDD" w14:textId="77777777" w:rsidR="00A8432A" w:rsidRPr="005C24ED" w:rsidRDefault="00A8432A" w:rsidP="00A8432A">
            <w:pPr>
              <w:spacing w:after="0"/>
              <w:jc w:val="center"/>
              <w:cnfStyle w:val="000000000000" w:firstRow="0" w:lastRow="0" w:firstColumn="0" w:lastColumn="0" w:oddVBand="0" w:evenVBand="0" w:oddHBand="0" w:evenHBand="0" w:firstRowFirstColumn="0" w:firstRowLastColumn="0" w:lastRowFirstColumn="0" w:lastRowLastColumn="0"/>
              <w:rPr>
                <w:szCs w:val="22"/>
              </w:rPr>
            </w:pPr>
            <w:proofErr w:type="spellStart"/>
            <w:r w:rsidRPr="005C24ED">
              <w:rPr>
                <w:rFonts w:cs="Arial"/>
                <w:szCs w:val="22"/>
              </w:rPr>
              <w:t>RokuGuebadillo</w:t>
            </w:r>
            <w:proofErr w:type="spellEnd"/>
          </w:p>
        </w:tc>
        <w:tc>
          <w:tcPr>
            <w:tcW w:w="1753" w:type="dxa"/>
            <w:shd w:val="clear" w:color="auto" w:fill="FFFFFF" w:themeFill="background1"/>
            <w:vAlign w:val="center"/>
          </w:tcPr>
          <w:p w14:paraId="00227F66" w14:textId="77777777" w:rsidR="00A8432A" w:rsidRPr="005C24ED" w:rsidRDefault="00A8432A" w:rsidP="00A8432A">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IoT</w:t>
            </w:r>
          </w:p>
        </w:tc>
        <w:tc>
          <w:tcPr>
            <w:tcW w:w="9000" w:type="dxa"/>
            <w:shd w:val="clear" w:color="auto" w:fill="FFFFFF" w:themeFill="background1"/>
            <w:vAlign w:val="center"/>
          </w:tcPr>
          <w:p w14:paraId="39617E5F" w14:textId="77777777" w:rsidR="00D26D12" w:rsidRPr="00D26D12" w:rsidRDefault="00A8432A" w:rsidP="00D26D12">
            <w:pPr>
              <w:pStyle w:val="Listaconvietas"/>
              <w:jc w:val="left"/>
              <w:cnfStyle w:val="000000000000" w:firstRow="0" w:lastRow="0" w:firstColumn="0" w:lastColumn="0" w:oddVBand="0" w:evenVBand="0" w:oddHBand="0" w:evenHBand="0" w:firstRowFirstColumn="0" w:firstRowLastColumn="0" w:lastRowFirstColumn="0" w:lastRowLastColumn="0"/>
              <w:rPr>
                <w:szCs w:val="22"/>
              </w:rPr>
            </w:pPr>
            <w:r>
              <w:t>SO: Roku OS</w:t>
            </w:r>
          </w:p>
          <w:p w14:paraId="49E89C68" w14:textId="77777777" w:rsidR="00D26D12" w:rsidRPr="00D26D12" w:rsidRDefault="00A8432A" w:rsidP="00D26D12">
            <w:pPr>
              <w:pStyle w:val="Listaconvietas"/>
              <w:jc w:val="left"/>
              <w:cnfStyle w:val="000000000000" w:firstRow="0" w:lastRow="0" w:firstColumn="0" w:lastColumn="0" w:oddVBand="0" w:evenVBand="0" w:oddHBand="0" w:evenHBand="0" w:firstRowFirstColumn="0" w:firstRowLastColumn="0" w:lastRowFirstColumn="0" w:lastRowLastColumn="0"/>
              <w:rPr>
                <w:szCs w:val="22"/>
              </w:rPr>
            </w:pPr>
            <w:r>
              <w:t>Actualizaciones: Automáticas</w:t>
            </w:r>
          </w:p>
          <w:p w14:paraId="467E260D" w14:textId="3B5355CC" w:rsidR="00A8432A" w:rsidRPr="00D26D12" w:rsidRDefault="00D26D12" w:rsidP="00D26D12">
            <w:pPr>
              <w:pStyle w:val="Listaconvietas"/>
              <w:jc w:val="left"/>
              <w:cnfStyle w:val="000000000000" w:firstRow="0" w:lastRow="0" w:firstColumn="0" w:lastColumn="0" w:oddVBand="0" w:evenVBand="0" w:oddHBand="0" w:evenHBand="0" w:firstRowFirstColumn="0" w:firstRowLastColumn="0" w:lastRowFirstColumn="0" w:lastRowLastColumn="0"/>
              <w:rPr>
                <w:szCs w:val="22"/>
              </w:rPr>
            </w:pPr>
            <w:r>
              <w:t>No configurado</w:t>
            </w:r>
          </w:p>
        </w:tc>
      </w:tr>
      <w:tr w:rsidR="00A8432A" w:rsidRPr="00EB1C37" w14:paraId="4A263FA1" w14:textId="77777777" w:rsidTr="00B9679D">
        <w:trPr>
          <w:trHeight w:val="576"/>
        </w:trPr>
        <w:tc>
          <w:tcPr>
            <w:cnfStyle w:val="001000000000" w:firstRow="0" w:lastRow="0" w:firstColumn="1" w:lastColumn="0" w:oddVBand="0" w:evenVBand="0" w:oddHBand="0" w:evenHBand="0" w:firstRowFirstColumn="0" w:firstRowLastColumn="0" w:lastRowFirstColumn="0" w:lastRowLastColumn="0"/>
            <w:tcW w:w="547" w:type="dxa"/>
            <w:shd w:val="clear" w:color="auto" w:fill="FFFFFF" w:themeFill="background1"/>
            <w:vAlign w:val="center"/>
          </w:tcPr>
          <w:p w14:paraId="045FDAB5" w14:textId="77777777" w:rsidR="00A8432A" w:rsidRPr="005C24ED" w:rsidRDefault="00A8432A" w:rsidP="00A8432A">
            <w:pPr>
              <w:spacing w:after="0"/>
              <w:jc w:val="center"/>
              <w:rPr>
                <w:b w:val="0"/>
                <w:bCs w:val="0"/>
                <w:szCs w:val="22"/>
              </w:rPr>
            </w:pPr>
            <w:r w:rsidRPr="005C24ED">
              <w:rPr>
                <w:b w:val="0"/>
                <w:bCs w:val="0"/>
                <w:szCs w:val="22"/>
              </w:rPr>
              <w:t>006</w:t>
            </w:r>
          </w:p>
        </w:tc>
        <w:tc>
          <w:tcPr>
            <w:tcW w:w="2465" w:type="dxa"/>
            <w:shd w:val="clear" w:color="auto" w:fill="FFFFFF" w:themeFill="background1"/>
            <w:vAlign w:val="center"/>
          </w:tcPr>
          <w:p w14:paraId="6C55FE1C" w14:textId="77777777" w:rsidR="00A8432A" w:rsidRPr="005C24ED" w:rsidRDefault="00A8432A" w:rsidP="00A8432A">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Redmi-Note-11</w:t>
            </w:r>
          </w:p>
        </w:tc>
        <w:tc>
          <w:tcPr>
            <w:tcW w:w="1753" w:type="dxa"/>
            <w:shd w:val="clear" w:color="auto" w:fill="FFFFFF" w:themeFill="background1"/>
            <w:vAlign w:val="center"/>
          </w:tcPr>
          <w:p w14:paraId="3A026664" w14:textId="77777777" w:rsidR="00A8432A" w:rsidRPr="005C24ED" w:rsidRDefault="00A8432A" w:rsidP="00A8432A">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Smartphone</w:t>
            </w:r>
          </w:p>
        </w:tc>
        <w:tc>
          <w:tcPr>
            <w:tcW w:w="9000" w:type="dxa"/>
            <w:shd w:val="clear" w:color="auto" w:fill="FFFFFF" w:themeFill="background1"/>
            <w:vAlign w:val="center"/>
          </w:tcPr>
          <w:p w14:paraId="3B2BABE2" w14:textId="2E07185E" w:rsidR="00483D87" w:rsidRDefault="00483D87" w:rsidP="00483D87">
            <w:pPr>
              <w:pStyle w:val="Listaconvietas"/>
              <w:cnfStyle w:val="000000000000" w:firstRow="0" w:lastRow="0" w:firstColumn="0" w:lastColumn="0" w:oddVBand="0" w:evenVBand="0" w:oddHBand="0" w:evenHBand="0" w:firstRowFirstColumn="0" w:firstRowLastColumn="0" w:lastRowFirstColumn="0" w:lastRowLastColumn="0"/>
            </w:pPr>
            <w:r>
              <w:t>Bloqueo automático:</w:t>
            </w:r>
            <w:r w:rsidR="00AD2877">
              <w:t xml:space="preserve"> </w:t>
            </w:r>
            <w:r w:rsidR="00AD2877" w:rsidRPr="00AD2877">
              <w:t>Cada 5 minutos</w:t>
            </w:r>
          </w:p>
          <w:p w14:paraId="156DE34F" w14:textId="35E91B61" w:rsidR="00483D87" w:rsidRDefault="00483D87" w:rsidP="00483D87">
            <w:pPr>
              <w:pStyle w:val="Listaconvietas"/>
              <w:cnfStyle w:val="000000000000" w:firstRow="0" w:lastRow="0" w:firstColumn="0" w:lastColumn="0" w:oddVBand="0" w:evenVBand="0" w:oddHBand="0" w:evenHBand="0" w:firstRowFirstColumn="0" w:firstRowLastColumn="0" w:lastRowFirstColumn="0" w:lastRowLastColumn="0"/>
            </w:pPr>
            <w:r>
              <w:t>Modo de desbloqueo:</w:t>
            </w:r>
            <w:r w:rsidR="00AD2877">
              <w:t xml:space="preserve"> Pin 4 dígitos y huella digital</w:t>
            </w:r>
          </w:p>
          <w:p w14:paraId="33B5F7E3" w14:textId="76C5FF50" w:rsidR="00483D87" w:rsidRDefault="00483D87" w:rsidP="00483D87">
            <w:pPr>
              <w:pStyle w:val="Listaconvietas"/>
              <w:cnfStyle w:val="000000000000" w:firstRow="0" w:lastRow="0" w:firstColumn="0" w:lastColumn="0" w:oddVBand="0" w:evenVBand="0" w:oddHBand="0" w:evenHBand="0" w:firstRowFirstColumn="0" w:firstRowLastColumn="0" w:lastRowFirstColumn="0" w:lastRowLastColumn="0"/>
            </w:pPr>
            <w:r>
              <w:t>Capacidad de borrado remoto</w:t>
            </w:r>
            <w:r w:rsidR="00B725B1">
              <w:t>:</w:t>
            </w:r>
            <w:r w:rsidR="00AD2877">
              <w:t xml:space="preserve"> </w:t>
            </w:r>
            <w:r w:rsidR="00DE4E3C" w:rsidRPr="00DE4E3C">
              <w:t>No configurado</w:t>
            </w:r>
          </w:p>
          <w:p w14:paraId="66F37D0E" w14:textId="0F030401" w:rsidR="00483D87" w:rsidRDefault="00483D87" w:rsidP="00483D87">
            <w:pPr>
              <w:pStyle w:val="Listaconvietas"/>
              <w:cnfStyle w:val="000000000000" w:firstRow="0" w:lastRow="0" w:firstColumn="0" w:lastColumn="0" w:oddVBand="0" w:evenVBand="0" w:oddHBand="0" w:evenHBand="0" w:firstRowFirstColumn="0" w:firstRowLastColumn="0" w:lastRowFirstColumn="0" w:lastRowLastColumn="0"/>
            </w:pPr>
            <w:r>
              <w:t>Encriptación del almacenamiento</w:t>
            </w:r>
            <w:r w:rsidR="00B725B1">
              <w:t>:</w:t>
            </w:r>
            <w:r w:rsidR="00DE4E3C">
              <w:t xml:space="preserve"> </w:t>
            </w:r>
            <w:r w:rsidR="00DE4E3C" w:rsidRPr="00DE4E3C">
              <w:t>Activada por defecto</w:t>
            </w:r>
          </w:p>
          <w:p w14:paraId="091EEBAA" w14:textId="46975049" w:rsidR="00A8432A" w:rsidRPr="00B725B1" w:rsidRDefault="00483D87" w:rsidP="00B725B1">
            <w:pPr>
              <w:pStyle w:val="Listaconvietas"/>
              <w:cnfStyle w:val="000000000000" w:firstRow="0" w:lastRow="0" w:firstColumn="0" w:lastColumn="0" w:oddVBand="0" w:evenVBand="0" w:oddHBand="0" w:evenHBand="0" w:firstRowFirstColumn="0" w:firstRowLastColumn="0" w:lastRowFirstColumn="0" w:lastRowLastColumn="0"/>
            </w:pPr>
            <w:r>
              <w:t>Instalar apps solo desde tiendas oficiales</w:t>
            </w:r>
            <w:r w:rsidR="00B725B1">
              <w:t>:</w:t>
            </w:r>
            <w:r w:rsidR="00DE4E3C">
              <w:t xml:space="preserve"> Habilitado</w:t>
            </w:r>
          </w:p>
        </w:tc>
      </w:tr>
      <w:tr w:rsidR="00A8432A" w:rsidRPr="00EB1C37" w14:paraId="5667AF16" w14:textId="77777777" w:rsidTr="00B9679D">
        <w:trPr>
          <w:trHeight w:val="576"/>
        </w:trPr>
        <w:tc>
          <w:tcPr>
            <w:cnfStyle w:val="001000000000" w:firstRow="0" w:lastRow="0" w:firstColumn="1" w:lastColumn="0" w:oddVBand="0" w:evenVBand="0" w:oddHBand="0" w:evenHBand="0" w:firstRowFirstColumn="0" w:firstRowLastColumn="0" w:lastRowFirstColumn="0" w:lastRowLastColumn="0"/>
            <w:tcW w:w="547" w:type="dxa"/>
            <w:shd w:val="clear" w:color="auto" w:fill="FFFFFF" w:themeFill="background1"/>
            <w:vAlign w:val="center"/>
          </w:tcPr>
          <w:p w14:paraId="3863CD38" w14:textId="77777777" w:rsidR="00A8432A" w:rsidRPr="005C24ED" w:rsidRDefault="00A8432A" w:rsidP="00A8432A">
            <w:pPr>
              <w:spacing w:after="0"/>
              <w:jc w:val="center"/>
              <w:rPr>
                <w:b w:val="0"/>
                <w:bCs w:val="0"/>
                <w:szCs w:val="22"/>
              </w:rPr>
            </w:pPr>
            <w:r w:rsidRPr="005C24ED">
              <w:rPr>
                <w:b w:val="0"/>
                <w:bCs w:val="0"/>
                <w:szCs w:val="22"/>
              </w:rPr>
              <w:t>007</w:t>
            </w:r>
          </w:p>
        </w:tc>
        <w:tc>
          <w:tcPr>
            <w:tcW w:w="2465" w:type="dxa"/>
            <w:shd w:val="clear" w:color="auto" w:fill="FFFFFF" w:themeFill="background1"/>
            <w:vAlign w:val="center"/>
          </w:tcPr>
          <w:p w14:paraId="67C4ACFE" w14:textId="77777777" w:rsidR="00A8432A" w:rsidRPr="005C24ED" w:rsidRDefault="00A8432A" w:rsidP="00A8432A">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Redmi-Note-11</w:t>
            </w:r>
          </w:p>
        </w:tc>
        <w:tc>
          <w:tcPr>
            <w:tcW w:w="1753" w:type="dxa"/>
            <w:shd w:val="clear" w:color="auto" w:fill="FFFFFF" w:themeFill="background1"/>
            <w:vAlign w:val="center"/>
          </w:tcPr>
          <w:p w14:paraId="7F2D6955" w14:textId="77777777" w:rsidR="00A8432A" w:rsidRPr="005C24ED" w:rsidRDefault="00A8432A" w:rsidP="00A8432A">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Smartphone</w:t>
            </w:r>
          </w:p>
        </w:tc>
        <w:tc>
          <w:tcPr>
            <w:tcW w:w="9000" w:type="dxa"/>
            <w:shd w:val="clear" w:color="auto" w:fill="FFFFFF" w:themeFill="background1"/>
            <w:vAlign w:val="center"/>
          </w:tcPr>
          <w:p w14:paraId="5CB8751E" w14:textId="1ADEAAA6" w:rsidR="00DE4E3C" w:rsidRDefault="00DE4E3C" w:rsidP="00DE4E3C">
            <w:pPr>
              <w:pStyle w:val="Listaconvietas"/>
              <w:spacing w:line="276" w:lineRule="auto"/>
              <w:cnfStyle w:val="000000000000" w:firstRow="0" w:lastRow="0" w:firstColumn="0" w:lastColumn="0" w:oddVBand="0" w:evenVBand="0" w:oddHBand="0" w:evenHBand="0" w:firstRowFirstColumn="0" w:firstRowLastColumn="0" w:lastRowFirstColumn="0" w:lastRowLastColumn="0"/>
            </w:pPr>
            <w:r>
              <w:t xml:space="preserve">Bloqueo automático: </w:t>
            </w:r>
            <w:r w:rsidRPr="00AD2877">
              <w:t xml:space="preserve">Cada </w:t>
            </w:r>
            <w:r>
              <w:t>30</w:t>
            </w:r>
            <w:r w:rsidRPr="00AD2877">
              <w:t xml:space="preserve"> minutos</w:t>
            </w:r>
          </w:p>
          <w:p w14:paraId="2B71DFE2" w14:textId="77777777" w:rsidR="00DE4E3C" w:rsidRDefault="00DE4E3C" w:rsidP="00DE4E3C">
            <w:pPr>
              <w:pStyle w:val="Listaconvietas"/>
              <w:spacing w:line="276" w:lineRule="auto"/>
              <w:cnfStyle w:val="000000000000" w:firstRow="0" w:lastRow="0" w:firstColumn="0" w:lastColumn="0" w:oddVBand="0" w:evenVBand="0" w:oddHBand="0" w:evenHBand="0" w:firstRowFirstColumn="0" w:firstRowLastColumn="0" w:lastRowFirstColumn="0" w:lastRowLastColumn="0"/>
            </w:pPr>
            <w:r>
              <w:t>Modo de desbloqueo: Pin 4 dígitos y huella digital</w:t>
            </w:r>
          </w:p>
          <w:p w14:paraId="4AA6AEBA" w14:textId="77777777" w:rsidR="00DE4E3C" w:rsidRDefault="00DE4E3C" w:rsidP="00DE4E3C">
            <w:pPr>
              <w:pStyle w:val="Listaconvietas"/>
              <w:spacing w:line="276" w:lineRule="auto"/>
              <w:cnfStyle w:val="000000000000" w:firstRow="0" w:lastRow="0" w:firstColumn="0" w:lastColumn="0" w:oddVBand="0" w:evenVBand="0" w:oddHBand="0" w:evenHBand="0" w:firstRowFirstColumn="0" w:firstRowLastColumn="0" w:lastRowFirstColumn="0" w:lastRowLastColumn="0"/>
            </w:pPr>
            <w:r>
              <w:t xml:space="preserve">Capacidad de borrado remoto: </w:t>
            </w:r>
            <w:r w:rsidRPr="00DE4E3C">
              <w:t>No configurado</w:t>
            </w:r>
          </w:p>
          <w:p w14:paraId="7789F64D" w14:textId="77777777" w:rsidR="00DE4E3C" w:rsidRDefault="00DE4E3C" w:rsidP="00DE4E3C">
            <w:pPr>
              <w:pStyle w:val="Listaconvietas"/>
              <w:spacing w:line="276" w:lineRule="auto"/>
              <w:cnfStyle w:val="000000000000" w:firstRow="0" w:lastRow="0" w:firstColumn="0" w:lastColumn="0" w:oddVBand="0" w:evenVBand="0" w:oddHBand="0" w:evenHBand="0" w:firstRowFirstColumn="0" w:firstRowLastColumn="0" w:lastRowFirstColumn="0" w:lastRowLastColumn="0"/>
            </w:pPr>
            <w:r>
              <w:t xml:space="preserve">Encriptación del almacenamiento: </w:t>
            </w:r>
            <w:r w:rsidRPr="00DE4E3C">
              <w:t>Activada por defecto</w:t>
            </w:r>
          </w:p>
          <w:p w14:paraId="0C2ED2A6" w14:textId="02BAD4EC" w:rsidR="00A8432A" w:rsidRPr="005C24ED" w:rsidRDefault="00DE4E3C" w:rsidP="00DE4E3C">
            <w:pPr>
              <w:pStyle w:val="Listaconvietas"/>
              <w:cnfStyle w:val="000000000000" w:firstRow="0" w:lastRow="0" w:firstColumn="0" w:lastColumn="0" w:oddVBand="0" w:evenVBand="0" w:oddHBand="0" w:evenHBand="0" w:firstRowFirstColumn="0" w:firstRowLastColumn="0" w:lastRowFirstColumn="0" w:lastRowLastColumn="0"/>
              <w:rPr>
                <w:szCs w:val="22"/>
              </w:rPr>
            </w:pPr>
            <w:r>
              <w:t>Instalar apps solo desde tiendas oficiales: Habilitado</w:t>
            </w:r>
          </w:p>
        </w:tc>
      </w:tr>
      <w:tr w:rsidR="00A43540" w:rsidRPr="00EB1C37" w14:paraId="558E2D9C" w14:textId="77777777" w:rsidTr="00A43540">
        <w:trPr>
          <w:trHeight w:val="576"/>
        </w:trPr>
        <w:tc>
          <w:tcPr>
            <w:cnfStyle w:val="001000000000" w:firstRow="0" w:lastRow="0" w:firstColumn="1" w:lastColumn="0" w:oddVBand="0" w:evenVBand="0" w:oddHBand="0" w:evenHBand="0" w:firstRowFirstColumn="0" w:firstRowLastColumn="0" w:lastRowFirstColumn="0" w:lastRowLastColumn="0"/>
            <w:tcW w:w="547" w:type="dxa"/>
            <w:shd w:val="clear" w:color="auto" w:fill="FFFFFF" w:themeFill="background1"/>
            <w:vAlign w:val="center"/>
          </w:tcPr>
          <w:p w14:paraId="7821B033" w14:textId="77777777" w:rsidR="00A43540" w:rsidRPr="005C24ED" w:rsidRDefault="00A43540" w:rsidP="00A43540">
            <w:pPr>
              <w:spacing w:after="0"/>
              <w:jc w:val="center"/>
              <w:rPr>
                <w:b w:val="0"/>
                <w:bCs w:val="0"/>
                <w:szCs w:val="22"/>
              </w:rPr>
            </w:pPr>
            <w:r w:rsidRPr="005C24ED">
              <w:rPr>
                <w:b w:val="0"/>
                <w:bCs w:val="0"/>
                <w:szCs w:val="22"/>
              </w:rPr>
              <w:t>009</w:t>
            </w:r>
          </w:p>
        </w:tc>
        <w:tc>
          <w:tcPr>
            <w:tcW w:w="2465" w:type="dxa"/>
            <w:shd w:val="clear" w:color="auto" w:fill="FFFFFF" w:themeFill="background1"/>
            <w:vAlign w:val="center"/>
          </w:tcPr>
          <w:p w14:paraId="3F71928F" w14:textId="77777777" w:rsidR="00A43540" w:rsidRPr="005C24ED" w:rsidRDefault="00A43540" w:rsidP="00A43540">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DBR-W09</w:t>
            </w:r>
          </w:p>
        </w:tc>
        <w:tc>
          <w:tcPr>
            <w:tcW w:w="1753" w:type="dxa"/>
            <w:shd w:val="clear" w:color="auto" w:fill="FFFFFF" w:themeFill="background1"/>
            <w:vAlign w:val="center"/>
          </w:tcPr>
          <w:p w14:paraId="03103F83" w14:textId="77777777" w:rsidR="00A43540" w:rsidRPr="005C24ED" w:rsidRDefault="00A43540" w:rsidP="00A43540">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Computadora</w:t>
            </w:r>
          </w:p>
        </w:tc>
        <w:tc>
          <w:tcPr>
            <w:tcW w:w="9000" w:type="dxa"/>
            <w:vAlign w:val="center"/>
          </w:tcPr>
          <w:p w14:paraId="2161239D" w14:textId="55980DCF" w:rsidR="00A43540" w:rsidRPr="005C24ED" w:rsidRDefault="0085694C" w:rsidP="0085694C">
            <w:pPr>
              <w:pStyle w:val="Listaconvietas"/>
              <w:numPr>
                <w:ilvl w:val="0"/>
                <w:numId w:val="0"/>
              </w:numPr>
              <w:ind w:left="360" w:hanging="360"/>
              <w:cnfStyle w:val="000000000000" w:firstRow="0" w:lastRow="0" w:firstColumn="0" w:lastColumn="0" w:oddVBand="0" w:evenVBand="0" w:oddHBand="0" w:evenHBand="0" w:firstRowFirstColumn="0" w:firstRowLastColumn="0" w:lastRowFirstColumn="0" w:lastRowLastColumn="0"/>
              <w:rPr>
                <w:szCs w:val="22"/>
              </w:rPr>
            </w:pPr>
            <w:r>
              <w:t>Sin acceso: Dispositivo no identificado.</w:t>
            </w:r>
          </w:p>
        </w:tc>
      </w:tr>
      <w:tr w:rsidR="00A43540" w:rsidRPr="00EB1C37" w14:paraId="70F028DD" w14:textId="77777777" w:rsidTr="00B9679D">
        <w:trPr>
          <w:trHeight w:val="576"/>
        </w:trPr>
        <w:tc>
          <w:tcPr>
            <w:cnfStyle w:val="001000000000" w:firstRow="0" w:lastRow="0" w:firstColumn="1" w:lastColumn="0" w:oddVBand="0" w:evenVBand="0" w:oddHBand="0" w:evenHBand="0" w:firstRowFirstColumn="0" w:firstRowLastColumn="0" w:lastRowFirstColumn="0" w:lastRowLastColumn="0"/>
            <w:tcW w:w="547" w:type="dxa"/>
            <w:shd w:val="clear" w:color="auto" w:fill="FFFFFF" w:themeFill="background1"/>
            <w:vAlign w:val="center"/>
          </w:tcPr>
          <w:p w14:paraId="4A788DE4" w14:textId="77777777" w:rsidR="00A43540" w:rsidRPr="005C24ED" w:rsidRDefault="00A43540" w:rsidP="00A43540">
            <w:pPr>
              <w:spacing w:after="0"/>
              <w:jc w:val="center"/>
              <w:rPr>
                <w:b w:val="0"/>
                <w:bCs w:val="0"/>
                <w:szCs w:val="22"/>
              </w:rPr>
            </w:pPr>
            <w:r w:rsidRPr="005C24ED">
              <w:rPr>
                <w:b w:val="0"/>
                <w:bCs w:val="0"/>
                <w:szCs w:val="22"/>
              </w:rPr>
              <w:t>010</w:t>
            </w:r>
          </w:p>
        </w:tc>
        <w:tc>
          <w:tcPr>
            <w:tcW w:w="2465" w:type="dxa"/>
            <w:shd w:val="clear" w:color="auto" w:fill="FFFFFF" w:themeFill="background1"/>
            <w:vAlign w:val="center"/>
          </w:tcPr>
          <w:p w14:paraId="0DE843F7" w14:textId="77777777" w:rsidR="00A43540" w:rsidRPr="005C24ED" w:rsidRDefault="00A43540" w:rsidP="00A43540">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w:t>
            </w:r>
          </w:p>
        </w:tc>
        <w:tc>
          <w:tcPr>
            <w:tcW w:w="1753" w:type="dxa"/>
            <w:shd w:val="clear" w:color="auto" w:fill="FFFFFF" w:themeFill="background1"/>
            <w:vAlign w:val="center"/>
          </w:tcPr>
          <w:p w14:paraId="22840FEF" w14:textId="77777777" w:rsidR="00A43540" w:rsidRPr="005C24ED" w:rsidRDefault="00A43540" w:rsidP="00A43540">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Desconocido</w:t>
            </w:r>
          </w:p>
        </w:tc>
        <w:tc>
          <w:tcPr>
            <w:tcW w:w="9000" w:type="dxa"/>
            <w:shd w:val="clear" w:color="auto" w:fill="FFFFFF" w:themeFill="background1"/>
            <w:vAlign w:val="center"/>
          </w:tcPr>
          <w:p w14:paraId="3F63F5F4" w14:textId="0DF725E7" w:rsidR="00A43540" w:rsidRPr="005C24ED" w:rsidRDefault="00A43540" w:rsidP="00A43540">
            <w:pPr>
              <w:jc w:val="left"/>
              <w:cnfStyle w:val="000000000000" w:firstRow="0" w:lastRow="0" w:firstColumn="0" w:lastColumn="0" w:oddVBand="0" w:evenVBand="0" w:oddHBand="0" w:evenHBand="0" w:firstRowFirstColumn="0" w:firstRowLastColumn="0" w:lastRowFirstColumn="0" w:lastRowLastColumn="0"/>
              <w:rPr>
                <w:szCs w:val="22"/>
              </w:rPr>
            </w:pPr>
            <w:r>
              <w:t>Sin acceso: Dispositivo no identificado.</w:t>
            </w:r>
          </w:p>
        </w:tc>
      </w:tr>
      <w:tr w:rsidR="0085694C" w:rsidRPr="00EB1C37" w14:paraId="2E630C40" w14:textId="77777777" w:rsidTr="00B9679D">
        <w:trPr>
          <w:trHeight w:val="576"/>
        </w:trPr>
        <w:tc>
          <w:tcPr>
            <w:cnfStyle w:val="001000000000" w:firstRow="0" w:lastRow="0" w:firstColumn="1" w:lastColumn="0" w:oddVBand="0" w:evenVBand="0" w:oddHBand="0" w:evenHBand="0" w:firstRowFirstColumn="0" w:firstRowLastColumn="0" w:lastRowFirstColumn="0" w:lastRowLastColumn="0"/>
            <w:tcW w:w="547" w:type="dxa"/>
            <w:shd w:val="clear" w:color="auto" w:fill="FFFFFF" w:themeFill="background1"/>
            <w:vAlign w:val="center"/>
          </w:tcPr>
          <w:p w14:paraId="485C8C30" w14:textId="77777777" w:rsidR="0085694C" w:rsidRPr="005C24ED" w:rsidRDefault="0085694C" w:rsidP="0085694C">
            <w:pPr>
              <w:spacing w:after="0"/>
              <w:jc w:val="center"/>
              <w:rPr>
                <w:b w:val="0"/>
                <w:bCs w:val="0"/>
                <w:szCs w:val="22"/>
              </w:rPr>
            </w:pPr>
            <w:r w:rsidRPr="005C24ED">
              <w:rPr>
                <w:b w:val="0"/>
                <w:bCs w:val="0"/>
                <w:szCs w:val="22"/>
              </w:rPr>
              <w:t>011</w:t>
            </w:r>
          </w:p>
        </w:tc>
        <w:tc>
          <w:tcPr>
            <w:tcW w:w="2465" w:type="dxa"/>
            <w:shd w:val="clear" w:color="auto" w:fill="FFFFFF" w:themeFill="background1"/>
            <w:vAlign w:val="center"/>
          </w:tcPr>
          <w:p w14:paraId="217AE87A" w14:textId="77777777" w:rsidR="0085694C" w:rsidRPr="005C24ED" w:rsidRDefault="0085694C" w:rsidP="0085694C">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dg60774</w:t>
            </w:r>
          </w:p>
        </w:tc>
        <w:tc>
          <w:tcPr>
            <w:tcW w:w="1753" w:type="dxa"/>
            <w:shd w:val="clear" w:color="auto" w:fill="FFFFFF" w:themeFill="background1"/>
            <w:vAlign w:val="center"/>
          </w:tcPr>
          <w:p w14:paraId="03355E66" w14:textId="77777777" w:rsidR="0085694C" w:rsidRPr="005C24ED" w:rsidRDefault="0085694C" w:rsidP="0085694C">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Computadora</w:t>
            </w:r>
          </w:p>
        </w:tc>
        <w:tc>
          <w:tcPr>
            <w:tcW w:w="9000" w:type="dxa"/>
            <w:shd w:val="clear" w:color="auto" w:fill="FFFFFF" w:themeFill="background1"/>
            <w:vAlign w:val="center"/>
          </w:tcPr>
          <w:p w14:paraId="519C606C" w14:textId="77777777" w:rsidR="0085694C" w:rsidRDefault="0085694C" w:rsidP="0085694C">
            <w:pPr>
              <w:pStyle w:val="Listaconvietas"/>
              <w:cnfStyle w:val="000000000000" w:firstRow="0" w:lastRow="0" w:firstColumn="0" w:lastColumn="0" w:oddVBand="0" w:evenVBand="0" w:oddHBand="0" w:evenHBand="0" w:firstRowFirstColumn="0" w:firstRowLastColumn="0" w:lastRowFirstColumn="0" w:lastRowLastColumn="0"/>
            </w:pPr>
            <w:r w:rsidRPr="006274DD">
              <w:t xml:space="preserve">Sistema operativo: </w:t>
            </w:r>
            <w:r>
              <w:t>Windows Pro</w:t>
            </w:r>
          </w:p>
          <w:p w14:paraId="772C022C" w14:textId="77777777" w:rsidR="0085694C" w:rsidRDefault="0085694C" w:rsidP="0085694C">
            <w:pPr>
              <w:pStyle w:val="Listaconvietas"/>
              <w:cnfStyle w:val="000000000000" w:firstRow="0" w:lastRow="0" w:firstColumn="0" w:lastColumn="0" w:oddVBand="0" w:evenVBand="0" w:oddHBand="0" w:evenHBand="0" w:firstRowFirstColumn="0" w:firstRowLastColumn="0" w:lastRowFirstColumn="0" w:lastRowLastColumn="0"/>
            </w:pPr>
            <w:r>
              <w:t xml:space="preserve">Actualizaciones: </w:t>
            </w:r>
            <w:r w:rsidRPr="006A3401">
              <w:t xml:space="preserve">Automáticas (Windows </w:t>
            </w:r>
            <w:proofErr w:type="spellStart"/>
            <w:r w:rsidRPr="006A3401">
              <w:t>Update</w:t>
            </w:r>
            <w:proofErr w:type="spellEnd"/>
            <w:r w:rsidRPr="006A3401">
              <w:t>)</w:t>
            </w:r>
          </w:p>
          <w:p w14:paraId="6E5C443F" w14:textId="77777777" w:rsidR="0085694C" w:rsidRPr="006274DD" w:rsidRDefault="0085694C" w:rsidP="0085694C">
            <w:pPr>
              <w:pStyle w:val="Listaconvietas"/>
              <w:cnfStyle w:val="000000000000" w:firstRow="0" w:lastRow="0" w:firstColumn="0" w:lastColumn="0" w:oddVBand="0" w:evenVBand="0" w:oddHBand="0" w:evenHBand="0" w:firstRowFirstColumn="0" w:firstRowLastColumn="0" w:lastRowFirstColumn="0" w:lastRowLastColumn="0"/>
            </w:pPr>
            <w:r w:rsidRPr="006274DD">
              <w:t>Antivirus:</w:t>
            </w:r>
            <w:r>
              <w:t xml:space="preserve"> </w:t>
            </w:r>
            <w:r w:rsidRPr="00596AE8">
              <w:t>Windows Defender activo, sin configuración adicional</w:t>
            </w:r>
          </w:p>
          <w:p w14:paraId="64B3253D" w14:textId="77777777" w:rsidR="0085694C" w:rsidRPr="006274DD" w:rsidRDefault="0085694C" w:rsidP="0085694C">
            <w:pPr>
              <w:pStyle w:val="Listaconvietas"/>
              <w:cnfStyle w:val="000000000000" w:firstRow="0" w:lastRow="0" w:firstColumn="0" w:lastColumn="0" w:oddVBand="0" w:evenVBand="0" w:oddHBand="0" w:evenHBand="0" w:firstRowFirstColumn="0" w:firstRowLastColumn="0" w:lastRowFirstColumn="0" w:lastRowLastColumn="0"/>
            </w:pPr>
            <w:r w:rsidRPr="006274DD">
              <w:t>Firewall</w:t>
            </w:r>
            <w:r>
              <w:t xml:space="preserve">: </w:t>
            </w:r>
            <w:r w:rsidRPr="00596AE8">
              <w:t>Activado (por defecto de Windows)</w:t>
            </w:r>
          </w:p>
          <w:p w14:paraId="47A874D8" w14:textId="12F1236D" w:rsidR="0085694C" w:rsidRPr="006274DD" w:rsidRDefault="0085694C" w:rsidP="0085694C">
            <w:pPr>
              <w:pStyle w:val="Listaconvietas"/>
              <w:cnfStyle w:val="000000000000" w:firstRow="0" w:lastRow="0" w:firstColumn="0" w:lastColumn="0" w:oddVBand="0" w:evenVBand="0" w:oddHBand="0" w:evenHBand="0" w:firstRowFirstColumn="0" w:firstRowLastColumn="0" w:lastRowFirstColumn="0" w:lastRowLastColumn="0"/>
            </w:pPr>
            <w:r>
              <w:t>Forma de inicio de sesión: Pin de 16 dígitos</w:t>
            </w:r>
          </w:p>
          <w:p w14:paraId="24975A96" w14:textId="7091BF8D" w:rsidR="0085694C" w:rsidRPr="006274DD" w:rsidRDefault="0085694C" w:rsidP="0085694C">
            <w:pPr>
              <w:pStyle w:val="Listaconvietas"/>
              <w:cnfStyle w:val="000000000000" w:firstRow="0" w:lastRow="0" w:firstColumn="0" w:lastColumn="0" w:oddVBand="0" w:evenVBand="0" w:oddHBand="0" w:evenHBand="0" w:firstRowFirstColumn="0" w:firstRowLastColumn="0" w:lastRowFirstColumn="0" w:lastRowLastColumn="0"/>
            </w:pPr>
            <w:r w:rsidRPr="006274DD">
              <w:t>Bloqueo automático</w:t>
            </w:r>
            <w:r>
              <w:t>: Cada 1 hora</w:t>
            </w:r>
          </w:p>
          <w:p w14:paraId="5D7AF758" w14:textId="77777777" w:rsidR="0085694C" w:rsidRPr="006274DD" w:rsidRDefault="0085694C" w:rsidP="0085694C">
            <w:pPr>
              <w:pStyle w:val="Listaconvietas"/>
              <w:cnfStyle w:val="000000000000" w:firstRow="0" w:lastRow="0" w:firstColumn="0" w:lastColumn="0" w:oddVBand="0" w:evenVBand="0" w:oddHBand="0" w:evenHBand="0" w:firstRowFirstColumn="0" w:firstRowLastColumn="0" w:lastRowFirstColumn="0" w:lastRowLastColumn="0"/>
            </w:pPr>
            <w:r w:rsidRPr="006274DD">
              <w:t>Cuentas</w:t>
            </w:r>
            <w:r>
              <w:t xml:space="preserve">: </w:t>
            </w:r>
            <w:r w:rsidRPr="00596AE8">
              <w:t>Personalizada (solo una cuenta de usuario)</w:t>
            </w:r>
          </w:p>
          <w:p w14:paraId="516FD66A" w14:textId="77777777" w:rsidR="0085694C" w:rsidRPr="006274DD" w:rsidRDefault="0085694C" w:rsidP="0085694C">
            <w:pPr>
              <w:pStyle w:val="Listaconvietas"/>
              <w:cnfStyle w:val="000000000000" w:firstRow="0" w:lastRow="0" w:firstColumn="0" w:lastColumn="0" w:oddVBand="0" w:evenVBand="0" w:oddHBand="0" w:evenHBand="0" w:firstRowFirstColumn="0" w:firstRowLastColumn="0" w:lastRowFirstColumn="0" w:lastRowLastColumn="0"/>
            </w:pPr>
            <w:r w:rsidRPr="006274DD">
              <w:t>Cifrado de disco</w:t>
            </w:r>
            <w:r>
              <w:t xml:space="preserve">: </w:t>
            </w:r>
            <w:r w:rsidRPr="0042066E">
              <w:t>No habilitado</w:t>
            </w:r>
          </w:p>
          <w:p w14:paraId="4A818C7B" w14:textId="77777777" w:rsidR="0085694C" w:rsidRPr="006274DD" w:rsidRDefault="0085694C" w:rsidP="0085694C">
            <w:pPr>
              <w:pStyle w:val="Listaconvietas"/>
              <w:cnfStyle w:val="000000000000" w:firstRow="0" w:lastRow="0" w:firstColumn="0" w:lastColumn="0" w:oddVBand="0" w:evenVBand="0" w:oddHBand="0" w:evenHBand="0" w:firstRowFirstColumn="0" w:firstRowLastColumn="0" w:lastRowFirstColumn="0" w:lastRowLastColumn="0"/>
            </w:pPr>
            <w:r w:rsidRPr="006274DD">
              <w:t>DNS</w:t>
            </w:r>
            <w:r>
              <w:t xml:space="preserve">: </w:t>
            </w:r>
            <w:r w:rsidRPr="0042066E">
              <w:t>Automático del proveedor de internet</w:t>
            </w:r>
          </w:p>
          <w:p w14:paraId="31732CDF" w14:textId="538F66A6" w:rsidR="0085694C" w:rsidRPr="005C24ED" w:rsidRDefault="0085694C" w:rsidP="0085694C">
            <w:pPr>
              <w:pStyle w:val="Listaconvietas"/>
              <w:spacing w:after="0"/>
              <w:cnfStyle w:val="000000000000" w:firstRow="0" w:lastRow="0" w:firstColumn="0" w:lastColumn="0" w:oddVBand="0" w:evenVBand="0" w:oddHBand="0" w:evenHBand="0" w:firstRowFirstColumn="0" w:firstRowLastColumn="0" w:lastRowFirstColumn="0" w:lastRowLastColumn="0"/>
              <w:rPr>
                <w:szCs w:val="22"/>
              </w:rPr>
            </w:pPr>
            <w:r w:rsidRPr="006274DD">
              <w:t>Copias de seguridad</w:t>
            </w:r>
            <w:r>
              <w:t xml:space="preserve">: </w:t>
            </w:r>
            <w:r w:rsidR="00A32AEF">
              <w:t>Deshabilitado</w:t>
            </w:r>
          </w:p>
        </w:tc>
      </w:tr>
      <w:tr w:rsidR="0085694C" w:rsidRPr="00EB1C37" w14:paraId="6A28AA93" w14:textId="77777777" w:rsidTr="00B9679D">
        <w:trPr>
          <w:trHeight w:val="576"/>
        </w:trPr>
        <w:tc>
          <w:tcPr>
            <w:cnfStyle w:val="001000000000" w:firstRow="0" w:lastRow="0" w:firstColumn="1" w:lastColumn="0" w:oddVBand="0" w:evenVBand="0" w:oddHBand="0" w:evenHBand="0" w:firstRowFirstColumn="0" w:firstRowLastColumn="0" w:lastRowFirstColumn="0" w:lastRowLastColumn="0"/>
            <w:tcW w:w="547" w:type="dxa"/>
            <w:shd w:val="clear" w:color="auto" w:fill="FFFFFF" w:themeFill="background1"/>
            <w:vAlign w:val="center"/>
          </w:tcPr>
          <w:p w14:paraId="28D9C333" w14:textId="77777777" w:rsidR="0085694C" w:rsidRPr="005C24ED" w:rsidRDefault="0085694C" w:rsidP="0085694C">
            <w:pPr>
              <w:spacing w:after="0"/>
              <w:jc w:val="center"/>
              <w:rPr>
                <w:b w:val="0"/>
                <w:bCs w:val="0"/>
                <w:szCs w:val="22"/>
              </w:rPr>
            </w:pPr>
            <w:r w:rsidRPr="005C24ED">
              <w:rPr>
                <w:b w:val="0"/>
                <w:bCs w:val="0"/>
                <w:szCs w:val="22"/>
              </w:rPr>
              <w:lastRenderedPageBreak/>
              <w:t>012</w:t>
            </w:r>
          </w:p>
        </w:tc>
        <w:tc>
          <w:tcPr>
            <w:tcW w:w="2465" w:type="dxa"/>
            <w:shd w:val="clear" w:color="auto" w:fill="FFFFFF" w:themeFill="background1"/>
            <w:vAlign w:val="center"/>
          </w:tcPr>
          <w:p w14:paraId="45224E19" w14:textId="77777777" w:rsidR="0085694C" w:rsidRPr="005C24ED" w:rsidRDefault="0085694C" w:rsidP="0085694C">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szCs w:val="22"/>
              </w:rPr>
              <w:t>--</w:t>
            </w:r>
          </w:p>
        </w:tc>
        <w:tc>
          <w:tcPr>
            <w:tcW w:w="1753" w:type="dxa"/>
            <w:shd w:val="clear" w:color="auto" w:fill="FFFFFF" w:themeFill="background1"/>
            <w:vAlign w:val="center"/>
          </w:tcPr>
          <w:p w14:paraId="501AF55D" w14:textId="77777777" w:rsidR="0085694C" w:rsidRPr="005C24ED" w:rsidRDefault="0085694C" w:rsidP="0085694C">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Desconocido</w:t>
            </w:r>
          </w:p>
        </w:tc>
        <w:tc>
          <w:tcPr>
            <w:tcW w:w="9000" w:type="dxa"/>
            <w:shd w:val="clear" w:color="auto" w:fill="FFFFFF" w:themeFill="background1"/>
            <w:vAlign w:val="center"/>
          </w:tcPr>
          <w:p w14:paraId="3543DA49" w14:textId="092E1430" w:rsidR="0085694C" w:rsidRPr="005C24ED" w:rsidRDefault="0085694C" w:rsidP="0085694C">
            <w:pPr>
              <w:jc w:val="left"/>
              <w:cnfStyle w:val="000000000000" w:firstRow="0" w:lastRow="0" w:firstColumn="0" w:lastColumn="0" w:oddVBand="0" w:evenVBand="0" w:oddHBand="0" w:evenHBand="0" w:firstRowFirstColumn="0" w:firstRowLastColumn="0" w:lastRowFirstColumn="0" w:lastRowLastColumn="0"/>
              <w:rPr>
                <w:szCs w:val="22"/>
              </w:rPr>
            </w:pPr>
            <w:r>
              <w:t>Sin acceso: Dispositivo no identificado.</w:t>
            </w:r>
          </w:p>
        </w:tc>
      </w:tr>
      <w:tr w:rsidR="0085694C" w:rsidRPr="00EB1C37" w14:paraId="0EF345FD" w14:textId="77777777" w:rsidTr="00B9679D">
        <w:trPr>
          <w:trHeight w:val="576"/>
        </w:trPr>
        <w:tc>
          <w:tcPr>
            <w:cnfStyle w:val="001000000000" w:firstRow="0" w:lastRow="0" w:firstColumn="1" w:lastColumn="0" w:oddVBand="0" w:evenVBand="0" w:oddHBand="0" w:evenHBand="0" w:firstRowFirstColumn="0" w:firstRowLastColumn="0" w:lastRowFirstColumn="0" w:lastRowLastColumn="0"/>
            <w:tcW w:w="547" w:type="dxa"/>
            <w:shd w:val="clear" w:color="auto" w:fill="FFFFFF" w:themeFill="background1"/>
            <w:vAlign w:val="center"/>
          </w:tcPr>
          <w:p w14:paraId="3524B23A" w14:textId="77777777" w:rsidR="0085694C" w:rsidRPr="005C24ED" w:rsidRDefault="0085694C" w:rsidP="0085694C">
            <w:pPr>
              <w:spacing w:after="0"/>
              <w:jc w:val="center"/>
              <w:rPr>
                <w:b w:val="0"/>
                <w:bCs w:val="0"/>
                <w:szCs w:val="22"/>
              </w:rPr>
            </w:pPr>
            <w:r w:rsidRPr="005C24ED">
              <w:rPr>
                <w:b w:val="0"/>
                <w:bCs w:val="0"/>
                <w:szCs w:val="22"/>
              </w:rPr>
              <w:t>013</w:t>
            </w:r>
          </w:p>
        </w:tc>
        <w:tc>
          <w:tcPr>
            <w:tcW w:w="2465" w:type="dxa"/>
            <w:shd w:val="clear" w:color="auto" w:fill="FFFFFF" w:themeFill="background1"/>
            <w:vAlign w:val="center"/>
          </w:tcPr>
          <w:p w14:paraId="5BD63954" w14:textId="77777777" w:rsidR="0085694C" w:rsidRPr="005C24ED" w:rsidRDefault="0085694C" w:rsidP="0085694C">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POCO-M5s</w:t>
            </w:r>
          </w:p>
        </w:tc>
        <w:tc>
          <w:tcPr>
            <w:tcW w:w="1753" w:type="dxa"/>
            <w:shd w:val="clear" w:color="auto" w:fill="FFFFFF" w:themeFill="background1"/>
            <w:vAlign w:val="center"/>
          </w:tcPr>
          <w:p w14:paraId="446238B0" w14:textId="77777777" w:rsidR="0085694C" w:rsidRPr="005C24ED" w:rsidRDefault="0085694C" w:rsidP="0085694C">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Smartphone</w:t>
            </w:r>
          </w:p>
        </w:tc>
        <w:tc>
          <w:tcPr>
            <w:tcW w:w="9000" w:type="dxa"/>
            <w:shd w:val="clear" w:color="auto" w:fill="FFFFFF" w:themeFill="background1"/>
            <w:vAlign w:val="center"/>
          </w:tcPr>
          <w:p w14:paraId="15351A38" w14:textId="503DADC5" w:rsidR="0085694C" w:rsidRDefault="0085694C" w:rsidP="0085694C">
            <w:pPr>
              <w:pStyle w:val="Listaconvietas"/>
              <w:cnfStyle w:val="000000000000" w:firstRow="0" w:lastRow="0" w:firstColumn="0" w:lastColumn="0" w:oddVBand="0" w:evenVBand="0" w:oddHBand="0" w:evenHBand="0" w:firstRowFirstColumn="0" w:firstRowLastColumn="0" w:lastRowFirstColumn="0" w:lastRowLastColumn="0"/>
            </w:pPr>
            <w:r>
              <w:t>Bloqueo automático:</w:t>
            </w:r>
            <w:r w:rsidR="00924470">
              <w:t xml:space="preserve"> cada 10 minutos.</w:t>
            </w:r>
          </w:p>
          <w:p w14:paraId="313BA399" w14:textId="04B460F5" w:rsidR="0085694C" w:rsidRDefault="0085694C" w:rsidP="0085694C">
            <w:pPr>
              <w:pStyle w:val="Listaconvietas"/>
              <w:cnfStyle w:val="000000000000" w:firstRow="0" w:lastRow="0" w:firstColumn="0" w:lastColumn="0" w:oddVBand="0" w:evenVBand="0" w:oddHBand="0" w:evenHBand="0" w:firstRowFirstColumn="0" w:firstRowLastColumn="0" w:lastRowFirstColumn="0" w:lastRowLastColumn="0"/>
            </w:pPr>
            <w:r>
              <w:t>Modo de desbloqueo:</w:t>
            </w:r>
            <w:r w:rsidR="001068BC">
              <w:t xml:space="preserve"> pin de 4 dígitos, huella digital y biometría facial.</w:t>
            </w:r>
          </w:p>
          <w:p w14:paraId="575E7D3F" w14:textId="77777777" w:rsidR="00E17A35" w:rsidRDefault="00E17A35" w:rsidP="00E17A35">
            <w:pPr>
              <w:pStyle w:val="Listaconvietas"/>
              <w:spacing w:line="276" w:lineRule="auto"/>
              <w:cnfStyle w:val="000000000000" w:firstRow="0" w:lastRow="0" w:firstColumn="0" w:lastColumn="0" w:oddVBand="0" w:evenVBand="0" w:oddHBand="0" w:evenHBand="0" w:firstRowFirstColumn="0" w:firstRowLastColumn="0" w:lastRowFirstColumn="0" w:lastRowLastColumn="0"/>
            </w:pPr>
            <w:r>
              <w:t xml:space="preserve">Capacidad de borrado remoto: </w:t>
            </w:r>
            <w:r w:rsidRPr="00DE4E3C">
              <w:t>No configurado</w:t>
            </w:r>
          </w:p>
          <w:p w14:paraId="5EF7D07F" w14:textId="77777777" w:rsidR="00E17A35" w:rsidRDefault="00E17A35" w:rsidP="00E17A35">
            <w:pPr>
              <w:pStyle w:val="Listaconvietas"/>
              <w:spacing w:line="276" w:lineRule="auto"/>
              <w:cnfStyle w:val="000000000000" w:firstRow="0" w:lastRow="0" w:firstColumn="0" w:lastColumn="0" w:oddVBand="0" w:evenVBand="0" w:oddHBand="0" w:evenHBand="0" w:firstRowFirstColumn="0" w:firstRowLastColumn="0" w:lastRowFirstColumn="0" w:lastRowLastColumn="0"/>
            </w:pPr>
            <w:r>
              <w:t xml:space="preserve">Encriptación del almacenamiento: </w:t>
            </w:r>
            <w:r w:rsidRPr="00DE4E3C">
              <w:t>Activada por defecto</w:t>
            </w:r>
          </w:p>
          <w:p w14:paraId="0725845E" w14:textId="408CB693" w:rsidR="0085694C" w:rsidRPr="005C24ED" w:rsidRDefault="00E17A35" w:rsidP="00E17A35">
            <w:pPr>
              <w:pStyle w:val="Listaconvietas"/>
              <w:cnfStyle w:val="000000000000" w:firstRow="0" w:lastRow="0" w:firstColumn="0" w:lastColumn="0" w:oddVBand="0" w:evenVBand="0" w:oddHBand="0" w:evenHBand="0" w:firstRowFirstColumn="0" w:firstRowLastColumn="0" w:lastRowFirstColumn="0" w:lastRowLastColumn="0"/>
              <w:rPr>
                <w:szCs w:val="22"/>
              </w:rPr>
            </w:pPr>
            <w:r>
              <w:t xml:space="preserve">Instalar apps solo desde tiendas oficiales: </w:t>
            </w:r>
            <w:r w:rsidR="00591B08">
              <w:t>Deshabilitado</w:t>
            </w:r>
          </w:p>
        </w:tc>
      </w:tr>
      <w:tr w:rsidR="0085694C" w:rsidRPr="00EB1C37" w14:paraId="56F35B51" w14:textId="77777777" w:rsidTr="00B9679D">
        <w:trPr>
          <w:trHeight w:val="576"/>
        </w:trPr>
        <w:tc>
          <w:tcPr>
            <w:cnfStyle w:val="001000000000" w:firstRow="0" w:lastRow="0" w:firstColumn="1" w:lastColumn="0" w:oddVBand="0" w:evenVBand="0" w:oddHBand="0" w:evenHBand="0" w:firstRowFirstColumn="0" w:firstRowLastColumn="0" w:lastRowFirstColumn="0" w:lastRowLastColumn="0"/>
            <w:tcW w:w="547" w:type="dxa"/>
            <w:shd w:val="clear" w:color="auto" w:fill="FFFFFF" w:themeFill="background1"/>
            <w:vAlign w:val="center"/>
          </w:tcPr>
          <w:p w14:paraId="25D0A47F" w14:textId="77777777" w:rsidR="0085694C" w:rsidRPr="005C24ED" w:rsidRDefault="0085694C" w:rsidP="0085694C">
            <w:pPr>
              <w:spacing w:after="0"/>
              <w:jc w:val="center"/>
              <w:rPr>
                <w:b w:val="0"/>
                <w:bCs w:val="0"/>
                <w:szCs w:val="22"/>
              </w:rPr>
            </w:pPr>
            <w:r w:rsidRPr="005C24ED">
              <w:rPr>
                <w:b w:val="0"/>
                <w:bCs w:val="0"/>
                <w:szCs w:val="22"/>
              </w:rPr>
              <w:t>014</w:t>
            </w:r>
          </w:p>
        </w:tc>
        <w:tc>
          <w:tcPr>
            <w:tcW w:w="2465" w:type="dxa"/>
            <w:shd w:val="clear" w:color="auto" w:fill="FFFFFF" w:themeFill="background1"/>
            <w:vAlign w:val="center"/>
          </w:tcPr>
          <w:p w14:paraId="50436EB5" w14:textId="77777777" w:rsidR="0085694C" w:rsidRPr="005C24ED" w:rsidRDefault="0085694C" w:rsidP="0085694C">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Xiaomi-12-Pro</w:t>
            </w:r>
          </w:p>
        </w:tc>
        <w:tc>
          <w:tcPr>
            <w:tcW w:w="1753" w:type="dxa"/>
            <w:shd w:val="clear" w:color="auto" w:fill="FFFFFF" w:themeFill="background1"/>
            <w:vAlign w:val="center"/>
          </w:tcPr>
          <w:p w14:paraId="45FAF609" w14:textId="77777777" w:rsidR="0085694C" w:rsidRPr="005C24ED" w:rsidRDefault="0085694C" w:rsidP="0085694C">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Smartphone</w:t>
            </w:r>
          </w:p>
        </w:tc>
        <w:tc>
          <w:tcPr>
            <w:tcW w:w="9000" w:type="dxa"/>
            <w:shd w:val="clear" w:color="auto" w:fill="FFFFFF" w:themeFill="background1"/>
            <w:vAlign w:val="center"/>
          </w:tcPr>
          <w:p w14:paraId="47BDA0C5" w14:textId="1C2BA872" w:rsidR="0085694C" w:rsidRPr="005C24ED" w:rsidRDefault="0085694C" w:rsidP="0085694C">
            <w:pPr>
              <w:jc w:val="left"/>
              <w:cnfStyle w:val="000000000000" w:firstRow="0" w:lastRow="0" w:firstColumn="0" w:lastColumn="0" w:oddVBand="0" w:evenVBand="0" w:oddHBand="0" w:evenHBand="0" w:firstRowFirstColumn="0" w:firstRowLastColumn="0" w:lastRowFirstColumn="0" w:lastRowLastColumn="0"/>
              <w:rPr>
                <w:szCs w:val="22"/>
              </w:rPr>
            </w:pPr>
            <w:r>
              <w:t xml:space="preserve">Sin acceso: No es posible auditar la configuración interna. </w:t>
            </w:r>
          </w:p>
        </w:tc>
      </w:tr>
      <w:tr w:rsidR="0085694C" w:rsidRPr="00EB1C37" w14:paraId="11C01F17" w14:textId="77777777" w:rsidTr="00B9679D">
        <w:trPr>
          <w:trHeight w:val="576"/>
        </w:trPr>
        <w:tc>
          <w:tcPr>
            <w:cnfStyle w:val="001000000000" w:firstRow="0" w:lastRow="0" w:firstColumn="1" w:lastColumn="0" w:oddVBand="0" w:evenVBand="0" w:oddHBand="0" w:evenHBand="0" w:firstRowFirstColumn="0" w:firstRowLastColumn="0" w:lastRowFirstColumn="0" w:lastRowLastColumn="0"/>
            <w:tcW w:w="547" w:type="dxa"/>
            <w:shd w:val="clear" w:color="auto" w:fill="FFFFFF" w:themeFill="background1"/>
            <w:vAlign w:val="center"/>
          </w:tcPr>
          <w:p w14:paraId="51031E06" w14:textId="77777777" w:rsidR="0085694C" w:rsidRPr="005C24ED" w:rsidRDefault="0085694C" w:rsidP="0085694C">
            <w:pPr>
              <w:spacing w:after="0"/>
              <w:jc w:val="center"/>
              <w:rPr>
                <w:b w:val="0"/>
                <w:bCs w:val="0"/>
                <w:szCs w:val="22"/>
              </w:rPr>
            </w:pPr>
            <w:r w:rsidRPr="005C24ED">
              <w:rPr>
                <w:b w:val="0"/>
                <w:bCs w:val="0"/>
                <w:szCs w:val="22"/>
              </w:rPr>
              <w:t>015</w:t>
            </w:r>
          </w:p>
        </w:tc>
        <w:tc>
          <w:tcPr>
            <w:tcW w:w="2465" w:type="dxa"/>
            <w:shd w:val="clear" w:color="auto" w:fill="FFFFFF" w:themeFill="background1"/>
            <w:vAlign w:val="center"/>
          </w:tcPr>
          <w:p w14:paraId="7FA39FB9" w14:textId="77777777" w:rsidR="0085694C" w:rsidRPr="005C24ED" w:rsidRDefault="0085694C" w:rsidP="0085694C">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Xiaomi-12-Pro</w:t>
            </w:r>
          </w:p>
        </w:tc>
        <w:tc>
          <w:tcPr>
            <w:tcW w:w="1753" w:type="dxa"/>
            <w:shd w:val="clear" w:color="auto" w:fill="FFFFFF" w:themeFill="background1"/>
            <w:vAlign w:val="center"/>
          </w:tcPr>
          <w:p w14:paraId="43336A5A" w14:textId="77777777" w:rsidR="0085694C" w:rsidRPr="005C24ED" w:rsidRDefault="0085694C" w:rsidP="0085694C">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Smartphone</w:t>
            </w:r>
          </w:p>
        </w:tc>
        <w:tc>
          <w:tcPr>
            <w:tcW w:w="9000" w:type="dxa"/>
            <w:shd w:val="clear" w:color="auto" w:fill="FFFFFF" w:themeFill="background1"/>
            <w:vAlign w:val="center"/>
          </w:tcPr>
          <w:p w14:paraId="2683D923" w14:textId="51E9E558" w:rsidR="0085694C" w:rsidRPr="005C24ED" w:rsidRDefault="0085694C" w:rsidP="0085694C">
            <w:pPr>
              <w:jc w:val="left"/>
              <w:cnfStyle w:val="000000000000" w:firstRow="0" w:lastRow="0" w:firstColumn="0" w:lastColumn="0" w:oddVBand="0" w:evenVBand="0" w:oddHBand="0" w:evenHBand="0" w:firstRowFirstColumn="0" w:firstRowLastColumn="0" w:lastRowFirstColumn="0" w:lastRowLastColumn="0"/>
              <w:rPr>
                <w:szCs w:val="22"/>
              </w:rPr>
            </w:pPr>
            <w:r>
              <w:t xml:space="preserve">Sin acceso: No es posible auditar la configuración interna. </w:t>
            </w:r>
          </w:p>
        </w:tc>
      </w:tr>
      <w:tr w:rsidR="0085694C" w:rsidRPr="00EB1C37" w14:paraId="382BA418" w14:textId="77777777" w:rsidTr="00B9679D">
        <w:trPr>
          <w:trHeight w:val="576"/>
        </w:trPr>
        <w:tc>
          <w:tcPr>
            <w:cnfStyle w:val="001000000000" w:firstRow="0" w:lastRow="0" w:firstColumn="1" w:lastColumn="0" w:oddVBand="0" w:evenVBand="0" w:oddHBand="0" w:evenHBand="0" w:firstRowFirstColumn="0" w:firstRowLastColumn="0" w:lastRowFirstColumn="0" w:lastRowLastColumn="0"/>
            <w:tcW w:w="547" w:type="dxa"/>
            <w:shd w:val="clear" w:color="auto" w:fill="FFFFFF" w:themeFill="background1"/>
            <w:vAlign w:val="center"/>
          </w:tcPr>
          <w:p w14:paraId="12757EDD" w14:textId="77777777" w:rsidR="0085694C" w:rsidRPr="005C24ED" w:rsidRDefault="0085694C" w:rsidP="0085694C">
            <w:pPr>
              <w:spacing w:after="0"/>
              <w:jc w:val="center"/>
              <w:rPr>
                <w:b w:val="0"/>
                <w:bCs w:val="0"/>
                <w:szCs w:val="22"/>
              </w:rPr>
            </w:pPr>
            <w:r w:rsidRPr="005C24ED">
              <w:rPr>
                <w:b w:val="0"/>
                <w:bCs w:val="0"/>
                <w:szCs w:val="22"/>
              </w:rPr>
              <w:t>016</w:t>
            </w:r>
          </w:p>
        </w:tc>
        <w:tc>
          <w:tcPr>
            <w:tcW w:w="2465" w:type="dxa"/>
            <w:shd w:val="clear" w:color="auto" w:fill="FFFFFF" w:themeFill="background1"/>
            <w:vAlign w:val="center"/>
          </w:tcPr>
          <w:p w14:paraId="4090AA88" w14:textId="77777777" w:rsidR="0085694C" w:rsidRPr="005C24ED" w:rsidRDefault="0085694C" w:rsidP="0085694C">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DBR-W09</w:t>
            </w:r>
          </w:p>
        </w:tc>
        <w:tc>
          <w:tcPr>
            <w:tcW w:w="1753" w:type="dxa"/>
            <w:shd w:val="clear" w:color="auto" w:fill="FFFFFF" w:themeFill="background1"/>
            <w:vAlign w:val="center"/>
          </w:tcPr>
          <w:p w14:paraId="08EAF51F" w14:textId="77777777" w:rsidR="0085694C" w:rsidRPr="005C24ED" w:rsidRDefault="0085694C" w:rsidP="0085694C">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Computadora</w:t>
            </w:r>
          </w:p>
        </w:tc>
        <w:tc>
          <w:tcPr>
            <w:tcW w:w="9000" w:type="dxa"/>
            <w:shd w:val="clear" w:color="auto" w:fill="FFFFFF" w:themeFill="background1"/>
            <w:vAlign w:val="center"/>
          </w:tcPr>
          <w:p w14:paraId="38CA49A1" w14:textId="2C384702" w:rsidR="0085694C" w:rsidRPr="005C24ED" w:rsidRDefault="00A32AEF" w:rsidP="00A32AEF">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szCs w:val="22"/>
              </w:rPr>
            </w:pPr>
            <w:r>
              <w:t>Sin acceso: Dispositivo no identificado.</w:t>
            </w:r>
          </w:p>
        </w:tc>
      </w:tr>
      <w:tr w:rsidR="0085694C" w:rsidRPr="00EB1C37" w14:paraId="3E5D4E1F" w14:textId="77777777" w:rsidTr="00B9679D">
        <w:trPr>
          <w:trHeight w:val="576"/>
        </w:trPr>
        <w:tc>
          <w:tcPr>
            <w:cnfStyle w:val="001000000000" w:firstRow="0" w:lastRow="0" w:firstColumn="1" w:lastColumn="0" w:oddVBand="0" w:evenVBand="0" w:oddHBand="0" w:evenHBand="0" w:firstRowFirstColumn="0" w:firstRowLastColumn="0" w:lastRowFirstColumn="0" w:lastRowLastColumn="0"/>
            <w:tcW w:w="547" w:type="dxa"/>
            <w:shd w:val="clear" w:color="auto" w:fill="FFFFFF" w:themeFill="background1"/>
            <w:vAlign w:val="center"/>
          </w:tcPr>
          <w:p w14:paraId="7D42FA7E" w14:textId="77777777" w:rsidR="0085694C" w:rsidRPr="005C24ED" w:rsidRDefault="0085694C" w:rsidP="0085694C">
            <w:pPr>
              <w:spacing w:after="0"/>
              <w:jc w:val="center"/>
              <w:rPr>
                <w:b w:val="0"/>
                <w:bCs w:val="0"/>
                <w:szCs w:val="22"/>
              </w:rPr>
            </w:pPr>
            <w:r w:rsidRPr="005C24ED">
              <w:rPr>
                <w:b w:val="0"/>
                <w:bCs w:val="0"/>
                <w:szCs w:val="22"/>
              </w:rPr>
              <w:t>017</w:t>
            </w:r>
          </w:p>
        </w:tc>
        <w:tc>
          <w:tcPr>
            <w:tcW w:w="2465" w:type="dxa"/>
            <w:shd w:val="clear" w:color="auto" w:fill="FFFFFF" w:themeFill="background1"/>
            <w:vAlign w:val="center"/>
          </w:tcPr>
          <w:p w14:paraId="0D90A272" w14:textId="77777777" w:rsidR="0085694C" w:rsidRPr="005C24ED" w:rsidRDefault="0085694C" w:rsidP="0085694C">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HUAWEI_nova_3-a8</w:t>
            </w:r>
          </w:p>
        </w:tc>
        <w:tc>
          <w:tcPr>
            <w:tcW w:w="1753" w:type="dxa"/>
            <w:shd w:val="clear" w:color="auto" w:fill="FFFFFF" w:themeFill="background1"/>
            <w:vAlign w:val="center"/>
          </w:tcPr>
          <w:p w14:paraId="00B4ADD5" w14:textId="77777777" w:rsidR="0085694C" w:rsidRPr="005C24ED" w:rsidRDefault="0085694C" w:rsidP="0085694C">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Smartphone</w:t>
            </w:r>
          </w:p>
        </w:tc>
        <w:tc>
          <w:tcPr>
            <w:tcW w:w="9000" w:type="dxa"/>
            <w:shd w:val="clear" w:color="auto" w:fill="FFFFFF" w:themeFill="background1"/>
            <w:vAlign w:val="center"/>
          </w:tcPr>
          <w:p w14:paraId="2E7D839F" w14:textId="48E13C7D" w:rsidR="0085694C" w:rsidRPr="005C24ED" w:rsidRDefault="0085694C" w:rsidP="0085694C">
            <w:pPr>
              <w:jc w:val="left"/>
              <w:cnfStyle w:val="000000000000" w:firstRow="0" w:lastRow="0" w:firstColumn="0" w:lastColumn="0" w:oddVBand="0" w:evenVBand="0" w:oddHBand="0" w:evenHBand="0" w:firstRowFirstColumn="0" w:firstRowLastColumn="0" w:lastRowFirstColumn="0" w:lastRowLastColumn="0"/>
              <w:rPr>
                <w:szCs w:val="22"/>
              </w:rPr>
            </w:pPr>
            <w:r>
              <w:t>Sin acceso: Dispositivo inactivo.</w:t>
            </w:r>
          </w:p>
        </w:tc>
      </w:tr>
      <w:tr w:rsidR="0085694C" w:rsidRPr="00EB1C37" w14:paraId="45EDD1EB" w14:textId="77777777" w:rsidTr="00B9679D">
        <w:trPr>
          <w:trHeight w:val="576"/>
        </w:trPr>
        <w:tc>
          <w:tcPr>
            <w:cnfStyle w:val="001000000000" w:firstRow="0" w:lastRow="0" w:firstColumn="1" w:lastColumn="0" w:oddVBand="0" w:evenVBand="0" w:oddHBand="0" w:evenHBand="0" w:firstRowFirstColumn="0" w:firstRowLastColumn="0" w:lastRowFirstColumn="0" w:lastRowLastColumn="0"/>
            <w:tcW w:w="547" w:type="dxa"/>
            <w:shd w:val="clear" w:color="auto" w:fill="FFFFFF" w:themeFill="background1"/>
            <w:vAlign w:val="center"/>
          </w:tcPr>
          <w:p w14:paraId="1C8ADCF8" w14:textId="77777777" w:rsidR="0085694C" w:rsidRPr="005C24ED" w:rsidRDefault="0085694C" w:rsidP="0085694C">
            <w:pPr>
              <w:spacing w:after="0"/>
              <w:jc w:val="center"/>
              <w:rPr>
                <w:b w:val="0"/>
                <w:bCs w:val="0"/>
                <w:szCs w:val="22"/>
              </w:rPr>
            </w:pPr>
            <w:r w:rsidRPr="005C24ED">
              <w:rPr>
                <w:b w:val="0"/>
                <w:bCs w:val="0"/>
                <w:szCs w:val="22"/>
              </w:rPr>
              <w:t>018</w:t>
            </w:r>
          </w:p>
        </w:tc>
        <w:tc>
          <w:tcPr>
            <w:tcW w:w="2465" w:type="dxa"/>
            <w:shd w:val="clear" w:color="auto" w:fill="FFFFFF" w:themeFill="background1"/>
            <w:vAlign w:val="center"/>
          </w:tcPr>
          <w:p w14:paraId="164BEA8A" w14:textId="77777777" w:rsidR="0085694C" w:rsidRPr="005C24ED" w:rsidRDefault="0085694C" w:rsidP="0085694C">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Xiaomi-12-Pro</w:t>
            </w:r>
          </w:p>
        </w:tc>
        <w:tc>
          <w:tcPr>
            <w:tcW w:w="1753" w:type="dxa"/>
            <w:shd w:val="clear" w:color="auto" w:fill="FFFFFF" w:themeFill="background1"/>
            <w:vAlign w:val="center"/>
          </w:tcPr>
          <w:p w14:paraId="79717ECE" w14:textId="77777777" w:rsidR="0085694C" w:rsidRPr="005C24ED" w:rsidRDefault="0085694C" w:rsidP="0085694C">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Smartphone</w:t>
            </w:r>
          </w:p>
        </w:tc>
        <w:tc>
          <w:tcPr>
            <w:tcW w:w="9000" w:type="dxa"/>
            <w:shd w:val="clear" w:color="auto" w:fill="FFFFFF" w:themeFill="background1"/>
            <w:vAlign w:val="center"/>
          </w:tcPr>
          <w:p w14:paraId="696538B3" w14:textId="77777777" w:rsidR="00591B08" w:rsidRDefault="00591B08" w:rsidP="00591B08">
            <w:pPr>
              <w:pStyle w:val="Listaconvietas"/>
              <w:spacing w:line="276" w:lineRule="auto"/>
              <w:cnfStyle w:val="000000000000" w:firstRow="0" w:lastRow="0" w:firstColumn="0" w:lastColumn="0" w:oddVBand="0" w:evenVBand="0" w:oddHBand="0" w:evenHBand="0" w:firstRowFirstColumn="0" w:firstRowLastColumn="0" w:lastRowFirstColumn="0" w:lastRowLastColumn="0"/>
            </w:pPr>
            <w:r>
              <w:t>Bloqueo automático: cada 10 minutos.</w:t>
            </w:r>
          </w:p>
          <w:p w14:paraId="6B3D1B31" w14:textId="0E531EDC" w:rsidR="00591B08" w:rsidRDefault="00591B08" w:rsidP="00591B08">
            <w:pPr>
              <w:pStyle w:val="Listaconvietas"/>
              <w:spacing w:line="276" w:lineRule="auto"/>
              <w:cnfStyle w:val="000000000000" w:firstRow="0" w:lastRow="0" w:firstColumn="0" w:lastColumn="0" w:oddVBand="0" w:evenVBand="0" w:oddHBand="0" w:evenHBand="0" w:firstRowFirstColumn="0" w:firstRowLastColumn="0" w:lastRowFirstColumn="0" w:lastRowLastColumn="0"/>
            </w:pPr>
            <w:r>
              <w:t>Modo de desbloqueo: pin de 6 dígitos, huella digital y biometría facial.</w:t>
            </w:r>
          </w:p>
          <w:p w14:paraId="224923C9" w14:textId="77777777" w:rsidR="00591B08" w:rsidRDefault="00591B08" w:rsidP="00591B08">
            <w:pPr>
              <w:pStyle w:val="Listaconvietas"/>
              <w:spacing w:line="276" w:lineRule="auto"/>
              <w:cnfStyle w:val="000000000000" w:firstRow="0" w:lastRow="0" w:firstColumn="0" w:lastColumn="0" w:oddVBand="0" w:evenVBand="0" w:oddHBand="0" w:evenHBand="0" w:firstRowFirstColumn="0" w:firstRowLastColumn="0" w:lastRowFirstColumn="0" w:lastRowLastColumn="0"/>
            </w:pPr>
            <w:r>
              <w:t xml:space="preserve">Capacidad de borrado remoto: </w:t>
            </w:r>
            <w:r w:rsidRPr="00DE4E3C">
              <w:t>No configurado</w:t>
            </w:r>
          </w:p>
          <w:p w14:paraId="6AEE8898" w14:textId="77777777" w:rsidR="00591B08" w:rsidRDefault="00591B08" w:rsidP="00591B08">
            <w:pPr>
              <w:pStyle w:val="Listaconvietas"/>
              <w:spacing w:line="276" w:lineRule="auto"/>
              <w:cnfStyle w:val="000000000000" w:firstRow="0" w:lastRow="0" w:firstColumn="0" w:lastColumn="0" w:oddVBand="0" w:evenVBand="0" w:oddHBand="0" w:evenHBand="0" w:firstRowFirstColumn="0" w:firstRowLastColumn="0" w:lastRowFirstColumn="0" w:lastRowLastColumn="0"/>
            </w:pPr>
            <w:r>
              <w:t xml:space="preserve">Encriptación del almacenamiento: </w:t>
            </w:r>
            <w:r w:rsidRPr="00DE4E3C">
              <w:t>Activada por defecto</w:t>
            </w:r>
          </w:p>
          <w:p w14:paraId="121A9A67" w14:textId="3D4917B4" w:rsidR="0085694C" w:rsidRPr="005C24ED" w:rsidRDefault="00591B08" w:rsidP="00591B08">
            <w:pPr>
              <w:pStyle w:val="Listaconvietas"/>
              <w:cnfStyle w:val="000000000000" w:firstRow="0" w:lastRow="0" w:firstColumn="0" w:lastColumn="0" w:oddVBand="0" w:evenVBand="0" w:oddHBand="0" w:evenHBand="0" w:firstRowFirstColumn="0" w:firstRowLastColumn="0" w:lastRowFirstColumn="0" w:lastRowLastColumn="0"/>
              <w:rPr>
                <w:szCs w:val="22"/>
              </w:rPr>
            </w:pPr>
            <w:r>
              <w:t>Instalar apps solo desde tiendas oficiales: Deshabilitado</w:t>
            </w:r>
          </w:p>
        </w:tc>
      </w:tr>
      <w:tr w:rsidR="0085694C" w:rsidRPr="00EB1C37" w14:paraId="3270401B" w14:textId="77777777" w:rsidTr="00B9679D">
        <w:trPr>
          <w:trHeight w:val="576"/>
        </w:trPr>
        <w:tc>
          <w:tcPr>
            <w:cnfStyle w:val="001000000000" w:firstRow="0" w:lastRow="0" w:firstColumn="1" w:lastColumn="0" w:oddVBand="0" w:evenVBand="0" w:oddHBand="0" w:evenHBand="0" w:firstRowFirstColumn="0" w:firstRowLastColumn="0" w:lastRowFirstColumn="0" w:lastRowLastColumn="0"/>
            <w:tcW w:w="547" w:type="dxa"/>
            <w:shd w:val="clear" w:color="auto" w:fill="FFFFFF" w:themeFill="background1"/>
            <w:vAlign w:val="center"/>
          </w:tcPr>
          <w:p w14:paraId="4F9AF332" w14:textId="77777777" w:rsidR="0085694C" w:rsidRPr="005C24ED" w:rsidRDefault="0085694C" w:rsidP="0085694C">
            <w:pPr>
              <w:spacing w:after="0"/>
              <w:jc w:val="center"/>
              <w:rPr>
                <w:b w:val="0"/>
                <w:bCs w:val="0"/>
                <w:szCs w:val="22"/>
              </w:rPr>
            </w:pPr>
            <w:r w:rsidRPr="005C24ED">
              <w:rPr>
                <w:b w:val="0"/>
                <w:bCs w:val="0"/>
                <w:szCs w:val="22"/>
              </w:rPr>
              <w:t>019</w:t>
            </w:r>
          </w:p>
        </w:tc>
        <w:tc>
          <w:tcPr>
            <w:tcW w:w="2465" w:type="dxa"/>
            <w:shd w:val="clear" w:color="auto" w:fill="FFFFFF" w:themeFill="background1"/>
            <w:vAlign w:val="center"/>
          </w:tcPr>
          <w:p w14:paraId="0670A24E" w14:textId="77777777" w:rsidR="0085694C" w:rsidRPr="005C24ED" w:rsidRDefault="0085694C" w:rsidP="0085694C">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Redmi-Note-11</w:t>
            </w:r>
          </w:p>
        </w:tc>
        <w:tc>
          <w:tcPr>
            <w:tcW w:w="1753" w:type="dxa"/>
            <w:shd w:val="clear" w:color="auto" w:fill="FFFFFF" w:themeFill="background1"/>
            <w:vAlign w:val="center"/>
          </w:tcPr>
          <w:p w14:paraId="2A0F3559" w14:textId="77777777" w:rsidR="0085694C" w:rsidRPr="005C24ED" w:rsidRDefault="0085694C" w:rsidP="0085694C">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Smartphone</w:t>
            </w:r>
          </w:p>
        </w:tc>
        <w:tc>
          <w:tcPr>
            <w:tcW w:w="9000" w:type="dxa"/>
            <w:shd w:val="clear" w:color="auto" w:fill="FFFFFF" w:themeFill="background1"/>
            <w:vAlign w:val="center"/>
          </w:tcPr>
          <w:p w14:paraId="247E54DA" w14:textId="79EB5A67" w:rsidR="0085694C" w:rsidRPr="005C24ED" w:rsidRDefault="0085694C" w:rsidP="0085694C">
            <w:pPr>
              <w:jc w:val="left"/>
              <w:cnfStyle w:val="000000000000" w:firstRow="0" w:lastRow="0" w:firstColumn="0" w:lastColumn="0" w:oddVBand="0" w:evenVBand="0" w:oddHBand="0" w:evenHBand="0" w:firstRowFirstColumn="0" w:firstRowLastColumn="0" w:lastRowFirstColumn="0" w:lastRowLastColumn="0"/>
              <w:rPr>
                <w:szCs w:val="22"/>
              </w:rPr>
            </w:pPr>
            <w:r>
              <w:t>Sin acceso: Dispositivo inactivo.</w:t>
            </w:r>
          </w:p>
        </w:tc>
      </w:tr>
      <w:tr w:rsidR="0085694C" w:rsidRPr="00EB1C37" w14:paraId="5A26D620" w14:textId="77777777" w:rsidTr="00B9679D">
        <w:trPr>
          <w:trHeight w:val="576"/>
        </w:trPr>
        <w:tc>
          <w:tcPr>
            <w:cnfStyle w:val="001000000000" w:firstRow="0" w:lastRow="0" w:firstColumn="1" w:lastColumn="0" w:oddVBand="0" w:evenVBand="0" w:oddHBand="0" w:evenHBand="0" w:firstRowFirstColumn="0" w:firstRowLastColumn="0" w:lastRowFirstColumn="0" w:lastRowLastColumn="0"/>
            <w:tcW w:w="547" w:type="dxa"/>
            <w:shd w:val="clear" w:color="auto" w:fill="FFFFFF" w:themeFill="background1"/>
            <w:vAlign w:val="center"/>
          </w:tcPr>
          <w:p w14:paraId="17581B29" w14:textId="77777777" w:rsidR="0085694C" w:rsidRPr="005C24ED" w:rsidRDefault="0085694C" w:rsidP="0085694C">
            <w:pPr>
              <w:spacing w:after="0"/>
              <w:jc w:val="center"/>
              <w:rPr>
                <w:b w:val="0"/>
                <w:bCs w:val="0"/>
                <w:szCs w:val="22"/>
              </w:rPr>
            </w:pPr>
            <w:r w:rsidRPr="005C24ED">
              <w:rPr>
                <w:b w:val="0"/>
                <w:bCs w:val="0"/>
                <w:szCs w:val="22"/>
              </w:rPr>
              <w:t>020</w:t>
            </w:r>
          </w:p>
        </w:tc>
        <w:tc>
          <w:tcPr>
            <w:tcW w:w="2465" w:type="dxa"/>
            <w:shd w:val="clear" w:color="auto" w:fill="FFFFFF" w:themeFill="background1"/>
            <w:vAlign w:val="center"/>
          </w:tcPr>
          <w:p w14:paraId="2A16B515" w14:textId="77777777" w:rsidR="0085694C" w:rsidRPr="005C24ED" w:rsidRDefault="0085694C" w:rsidP="0085694C">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Servicio de Telefonía</w:t>
            </w:r>
          </w:p>
        </w:tc>
        <w:tc>
          <w:tcPr>
            <w:tcW w:w="1753" w:type="dxa"/>
            <w:shd w:val="clear" w:color="auto" w:fill="FFFFFF" w:themeFill="background1"/>
            <w:vAlign w:val="center"/>
          </w:tcPr>
          <w:p w14:paraId="442DC184" w14:textId="77777777" w:rsidR="0085694C" w:rsidRPr="005C24ED" w:rsidRDefault="0085694C" w:rsidP="0085694C">
            <w:pPr>
              <w:spacing w:after="0"/>
              <w:jc w:val="center"/>
              <w:cnfStyle w:val="000000000000" w:firstRow="0" w:lastRow="0" w:firstColumn="0" w:lastColumn="0" w:oddVBand="0" w:evenVBand="0" w:oddHBand="0" w:evenHBand="0" w:firstRowFirstColumn="0" w:firstRowLastColumn="0" w:lastRowFirstColumn="0" w:lastRowLastColumn="0"/>
              <w:rPr>
                <w:szCs w:val="22"/>
              </w:rPr>
            </w:pPr>
            <w:r w:rsidRPr="005C24ED">
              <w:rPr>
                <w:rFonts w:cs="Arial"/>
                <w:szCs w:val="22"/>
              </w:rPr>
              <w:t>Servicio VoIP</w:t>
            </w:r>
          </w:p>
        </w:tc>
        <w:tc>
          <w:tcPr>
            <w:tcW w:w="9000" w:type="dxa"/>
            <w:shd w:val="clear" w:color="auto" w:fill="FFFFFF" w:themeFill="background1"/>
            <w:vAlign w:val="center"/>
          </w:tcPr>
          <w:p w14:paraId="2A65CB75" w14:textId="418C31DA" w:rsidR="0085694C" w:rsidRPr="005C24ED" w:rsidRDefault="0085694C" w:rsidP="0085694C">
            <w:pPr>
              <w:jc w:val="left"/>
              <w:cnfStyle w:val="000000000000" w:firstRow="0" w:lastRow="0" w:firstColumn="0" w:lastColumn="0" w:oddVBand="0" w:evenVBand="0" w:oddHBand="0" w:evenHBand="0" w:firstRowFirstColumn="0" w:firstRowLastColumn="0" w:lastRowFirstColumn="0" w:lastRowLastColumn="0"/>
              <w:rPr>
                <w:szCs w:val="22"/>
              </w:rPr>
            </w:pPr>
            <w:r>
              <w:t>No aplicable (Servicio gestionado por el proveedor)</w:t>
            </w:r>
          </w:p>
        </w:tc>
      </w:tr>
    </w:tbl>
    <w:p w14:paraId="54A8EADC" w14:textId="77777777" w:rsidR="00D01D8B" w:rsidRPr="00F7041D" w:rsidRDefault="00D01D8B" w:rsidP="0048435D"/>
    <w:p w14:paraId="5E4E5F28" w14:textId="77777777" w:rsidR="002331E7" w:rsidRDefault="002331E7" w:rsidP="00C277FF">
      <w:pPr>
        <w:sectPr w:rsidR="002331E7" w:rsidSect="001034A8">
          <w:footerReference w:type="default" r:id="rId16"/>
          <w:footerReference w:type="first" r:id="rId17"/>
          <w:pgSz w:w="16839" w:h="11907" w:orient="landscape" w:code="1"/>
          <w:pgMar w:top="1080" w:right="1440" w:bottom="1080" w:left="1714" w:header="706" w:footer="0" w:gutter="0"/>
          <w:pgNumType w:start="1"/>
          <w:cols w:space="720"/>
          <w:titlePg/>
          <w:docGrid w:linePitch="360"/>
        </w:sectPr>
      </w:pPr>
    </w:p>
    <w:p w14:paraId="596B8D3D" w14:textId="77777777" w:rsidR="002331E7" w:rsidRPr="002331E7" w:rsidRDefault="002331E7" w:rsidP="002331E7">
      <w:pPr>
        <w:pStyle w:val="Ttulo1"/>
      </w:pPr>
      <w:r w:rsidRPr="002331E7">
        <w:lastRenderedPageBreak/>
        <w:t>4. Conclusiones de la Auditoría</w:t>
      </w:r>
    </w:p>
    <w:p w14:paraId="371217D4" w14:textId="77777777" w:rsidR="00C11702" w:rsidRPr="00C11702" w:rsidRDefault="00C11702" w:rsidP="00C11702">
      <w:r w:rsidRPr="00C11702">
        <w:t xml:space="preserve">Esta auditoría, guiada por el principio de inventario de software del CIS Control 2, ha documentado con éxito el estado actual de los controles de seguridad en la red. La evaluación revela una postura de seguridad mixta. Por un lado, se observa que la red cuenta con protecciones básicas activas. Sin embargo, esta seguridad se ve comprometida por la habilitación de servicios de conveniencia que son inherentemente riesgosos, como </w:t>
      </w:r>
      <w:proofErr w:type="spellStart"/>
      <w:r w:rsidRPr="00C11702">
        <w:t>UPnP</w:t>
      </w:r>
      <w:proofErr w:type="spellEnd"/>
      <w:r w:rsidRPr="00C11702">
        <w:t xml:space="preserve"> y WPS.</w:t>
      </w:r>
    </w:p>
    <w:p w14:paraId="4C28F8F5" w14:textId="77777777" w:rsidR="00C11702" w:rsidRPr="00C11702" w:rsidRDefault="00C11702" w:rsidP="00C11702">
      <w:r w:rsidRPr="00C11702">
        <w:t>El hallazgo más significativo de esta auditoría es la presencia de múltiples activos de software no gestionados en la red. Esto se manifiesta en la existencia de dos dispositivos completamente desconocidos y varios equipos propiedad de terceros cuyo estado de seguridad no puede ser verificado. Esta falta de visibilidad y control sobre una porción considerable de los dispositivos conectados representa el riesgo más inmediato para la integridad de la red.</w:t>
      </w:r>
    </w:p>
    <w:p w14:paraId="10F69211" w14:textId="062E21AF" w:rsidR="002331E7" w:rsidRPr="00A757E4" w:rsidRDefault="00C11702" w:rsidP="00C277FF">
      <w:r w:rsidRPr="00C11702">
        <w:t>Este documento sirve como una línea base detallada que será el insumo principal para la siguiente fase del análisis. En la Memoria Técnica 3, estos hallazgos se compararán con las mejores prácticas de la industria para definir las brechas de seguridad existentes y proponer un plan de acción concreto para mitigarlas.</w:t>
      </w:r>
    </w:p>
    <w:sectPr w:rsidR="002331E7" w:rsidRPr="00A757E4" w:rsidSect="002331E7">
      <w:footerReference w:type="first" r:id="rId18"/>
      <w:pgSz w:w="11907" w:h="16839" w:code="1"/>
      <w:pgMar w:top="1440" w:right="1080" w:bottom="1714" w:left="1080" w:header="706"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DF7AC" w14:textId="77777777" w:rsidR="003801F5" w:rsidRDefault="003801F5">
      <w:pPr>
        <w:spacing w:after="0" w:line="240" w:lineRule="auto"/>
      </w:pPr>
      <w:r>
        <w:separator/>
      </w:r>
    </w:p>
  </w:endnote>
  <w:endnote w:type="continuationSeparator" w:id="0">
    <w:p w14:paraId="40932B77" w14:textId="77777777" w:rsidR="003801F5" w:rsidRDefault="00380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798"/>
      <w:gridCol w:w="1949"/>
    </w:tblGrid>
    <w:sdt>
      <w:sdtPr>
        <w:rPr>
          <w:rFonts w:asciiTheme="majorHAnsi" w:eastAsiaTheme="majorEastAsia" w:hAnsiTheme="majorHAnsi" w:cstheme="majorBidi"/>
          <w:sz w:val="20"/>
        </w:rPr>
        <w:id w:val="1868791781"/>
        <w:docPartObj>
          <w:docPartGallery w:val="Page Numbers (Bottom of Page)"/>
          <w:docPartUnique/>
        </w:docPartObj>
      </w:sdtPr>
      <w:sdtEndPr>
        <w:rPr>
          <w:rFonts w:asciiTheme="minorHAnsi" w:eastAsiaTheme="minorHAnsi" w:hAnsiTheme="minorHAnsi" w:cstheme="minorBidi"/>
          <w:sz w:val="22"/>
        </w:rPr>
      </w:sdtEndPr>
      <w:sdtContent>
        <w:tr w:rsidR="0034094A" w14:paraId="5DAAD904" w14:textId="77777777">
          <w:trPr>
            <w:trHeight w:val="727"/>
          </w:trPr>
          <w:tc>
            <w:tcPr>
              <w:tcW w:w="4000" w:type="pct"/>
              <w:tcBorders>
                <w:right w:val="triple" w:sz="4" w:space="0" w:color="727CA3" w:themeColor="accent1"/>
              </w:tcBorders>
            </w:tcPr>
            <w:p w14:paraId="7E4D88CE" w14:textId="0493DDD5" w:rsidR="0034094A" w:rsidRDefault="0034094A">
              <w:pPr>
                <w:tabs>
                  <w:tab w:val="left" w:pos="620"/>
                  <w:tab w:val="center" w:pos="4320"/>
                </w:tabs>
                <w:jc w:val="right"/>
                <w:rPr>
                  <w:rFonts w:asciiTheme="majorHAnsi" w:eastAsiaTheme="majorEastAsia" w:hAnsiTheme="majorHAnsi" w:cstheme="majorBidi"/>
                  <w:sz w:val="20"/>
                </w:rPr>
              </w:pPr>
            </w:p>
          </w:tc>
          <w:tc>
            <w:tcPr>
              <w:tcW w:w="1000" w:type="pct"/>
              <w:tcBorders>
                <w:left w:val="triple" w:sz="4" w:space="0" w:color="727CA3" w:themeColor="accent1"/>
              </w:tcBorders>
            </w:tcPr>
            <w:p w14:paraId="7F8648FC" w14:textId="7E5456D3" w:rsidR="0034094A" w:rsidRDefault="0034094A">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t>2</w:t>
              </w:r>
              <w:r>
                <w:fldChar w:fldCharType="end"/>
              </w:r>
            </w:p>
          </w:tc>
        </w:tr>
      </w:sdtContent>
    </w:sdt>
  </w:tbl>
  <w:p w14:paraId="1ECBED28" w14:textId="77777777" w:rsidR="0034094A" w:rsidRDefault="0034094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FD043" w14:textId="00D83C6A" w:rsidR="001034A8" w:rsidRDefault="001034A8">
    <w:pPr>
      <w:pStyle w:val="Piedepginaderecho"/>
    </w:pPr>
    <w:r>
      <w:rPr>
        <w:color w:val="9FB8CD" w:themeColor="accent2"/>
      </w:rPr>
      <w:sym w:font="Wingdings 3" w:char="F07D"/>
    </w:r>
    <w:r>
      <w:rPr>
        <w:lang w:val="es-ES"/>
      </w:rPr>
      <w:t xml:space="preserve"> Página </w:t>
    </w:r>
    <w:r w:rsidR="00CD32E8">
      <w:t>2</w:t>
    </w:r>
  </w:p>
  <w:p w14:paraId="5CB8B96F" w14:textId="77777777" w:rsidR="001034A8" w:rsidRDefault="001034A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E977" w14:textId="209BFFF0" w:rsidR="000947E7" w:rsidRDefault="000947E7">
    <w:pPr>
      <w:pStyle w:val="Piedepginaderecho"/>
    </w:pPr>
    <w:r>
      <w:rPr>
        <w:color w:val="9FB8CD" w:themeColor="accent2"/>
      </w:rPr>
      <w:sym w:font="Wingdings 3" w:char="F07D"/>
    </w:r>
    <w:r>
      <w:rPr>
        <w:lang w:val="es-ES"/>
      </w:rPr>
      <w:t xml:space="preserve"> Página</w:t>
    </w:r>
    <w:r w:rsidR="00CD32E8">
      <w:rPr>
        <w:lang w:val="es-ES"/>
      </w:rPr>
      <w:t xml:space="preserve"> 1</w:t>
    </w:r>
  </w:p>
  <w:p w14:paraId="5364A91B" w14:textId="77777777" w:rsidR="001034A8" w:rsidRDefault="001034A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88B8" w14:textId="02926DE7" w:rsidR="00CD32E8" w:rsidRDefault="00CD32E8">
    <w:pPr>
      <w:pStyle w:val="Piedepginaderecho"/>
    </w:pPr>
    <w:r>
      <w:rPr>
        <w:color w:val="9FB8CD" w:themeColor="accent2"/>
      </w:rPr>
      <w:sym w:font="Wingdings 3" w:char="F07D"/>
    </w:r>
    <w:r>
      <w:rPr>
        <w:lang w:val="es-ES"/>
      </w:rPr>
      <w:t xml:space="preserve"> Página 4</w:t>
    </w:r>
  </w:p>
  <w:p w14:paraId="6899E790" w14:textId="77777777" w:rsidR="00CD32E8" w:rsidRDefault="00CD32E8">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D8A70" w14:textId="77777777" w:rsidR="00CD32E8" w:rsidRDefault="00CD32E8">
    <w:pPr>
      <w:pStyle w:val="Piedepginaderecho"/>
    </w:pPr>
    <w:r>
      <w:rPr>
        <w:color w:val="9FB8CD" w:themeColor="accent2"/>
      </w:rPr>
      <w:sym w:font="Wingdings 3" w:char="F07D"/>
    </w:r>
    <w:r>
      <w:rPr>
        <w:lang w:val="es-ES"/>
      </w:rPr>
      <w:t xml:space="preserve"> Página 3</w:t>
    </w:r>
  </w:p>
  <w:p w14:paraId="74749EFC" w14:textId="77777777" w:rsidR="00CD32E8" w:rsidRDefault="00CD32E8">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460E3" w14:textId="40F88497" w:rsidR="00CD32E8" w:rsidRDefault="00CD32E8">
    <w:pPr>
      <w:pStyle w:val="Piedepginaderecho"/>
    </w:pPr>
    <w:r>
      <w:rPr>
        <w:color w:val="9FB8CD" w:themeColor="accent2"/>
      </w:rPr>
      <w:sym w:font="Wingdings 3" w:char="F07D"/>
    </w:r>
    <w:r>
      <w:rPr>
        <w:lang w:val="es-ES"/>
      </w:rPr>
      <w:t xml:space="preserve"> Página 6</w:t>
    </w:r>
  </w:p>
  <w:p w14:paraId="22D5B6E3" w14:textId="77777777" w:rsidR="00CD32E8" w:rsidRDefault="00CD32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9120F" w14:textId="77777777" w:rsidR="003801F5" w:rsidRDefault="003801F5">
      <w:pPr>
        <w:spacing w:after="0" w:line="240" w:lineRule="auto"/>
      </w:pPr>
      <w:r>
        <w:separator/>
      </w:r>
    </w:p>
  </w:footnote>
  <w:footnote w:type="continuationSeparator" w:id="0">
    <w:p w14:paraId="01C7B714" w14:textId="77777777" w:rsidR="003801F5" w:rsidRDefault="003801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5BFB" w14:textId="6E4BFECE" w:rsidR="001034A8" w:rsidRDefault="001034A8" w:rsidP="001034A8">
    <w:pPr>
      <w:pStyle w:val="Encabezadoizquierdo"/>
      <w:pBdr>
        <w:bottom w:val="dashed" w:sz="4" w:space="11" w:color="7F7F7F" w:themeColor="text1" w:themeTint="80"/>
      </w:pBdr>
      <w:spacing w:after="0" w:line="240" w:lineRule="auto"/>
      <w:jc w:val="left"/>
    </w:pPr>
    <w:r>
      <w:rPr>
        <w:color w:val="CEDBE6" w:themeColor="accent2" w:themeTint="80"/>
      </w:rPr>
      <w:sym w:font="Wingdings 3" w:char="F07D"/>
    </w:r>
    <w:r>
      <w:rPr>
        <w:lang w:val="es-ES"/>
      </w:rPr>
      <w:t xml:space="preserve"> </w:t>
    </w:r>
    <w:sdt>
      <w:sdtPr>
        <w:alias w:val="Título"/>
        <w:id w:val="168006723"/>
        <w:dataBinding w:prefixMappings="xmlns:ns0='http://schemas.openxmlformats.org/package/2006/metadata/core-properties' xmlns:ns1='http://purl.org/dc/elements/1.1/'" w:xpath="/ns0:coreProperties[1]/ns1:title[1]" w:storeItemID="{6C3C8BC8-F283-45AE-878A-BAB7291924A1}"/>
        <w:text/>
      </w:sdtPr>
      <w:sdtContent>
        <w:r>
          <w:t>Auditoría de Controles y Configuraciones de Seguridad</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3F0C434A"/>
    <w:lvl w:ilvl="0">
      <w:start w:val="1"/>
      <w:numFmt w:val="bullet"/>
      <w:pStyle w:val="Listaconvietas5"/>
      <w:lvlText w:val=""/>
      <w:lvlJc w:val="left"/>
      <w:pPr>
        <w:ind w:left="1800" w:hanging="360"/>
      </w:pPr>
      <w:rPr>
        <w:rFonts w:ascii="Symbol" w:hAnsi="Symbol" w:hint="default"/>
        <w:color w:val="9FB8CD" w:themeColor="accent2"/>
      </w:rPr>
    </w:lvl>
  </w:abstractNum>
  <w:abstractNum w:abstractNumId="1" w15:restartNumberingAfterBreak="0">
    <w:nsid w:val="FFFFFF81"/>
    <w:multiLevelType w:val="singleLevel"/>
    <w:tmpl w:val="78B8BCEC"/>
    <w:lvl w:ilvl="0">
      <w:start w:val="1"/>
      <w:numFmt w:val="bullet"/>
      <w:pStyle w:val="Listaconvietas4"/>
      <w:lvlText w:val=""/>
      <w:lvlJc w:val="left"/>
      <w:pPr>
        <w:ind w:left="1440" w:hanging="360"/>
      </w:pPr>
      <w:rPr>
        <w:rFonts w:ascii="Symbol" w:hAnsi="Symbol" w:hint="default"/>
        <w:color w:val="628BAD" w:themeColor="accent2" w:themeShade="BF"/>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FFFFFF82"/>
    <w:multiLevelType w:val="singleLevel"/>
    <w:tmpl w:val="3D9E3420"/>
    <w:lvl w:ilvl="0">
      <w:start w:val="1"/>
      <w:numFmt w:val="bullet"/>
      <w:pStyle w:val="Listaconvietas3"/>
      <w:lvlText w:val=""/>
      <w:lvlJc w:val="left"/>
      <w:pPr>
        <w:ind w:left="1080" w:hanging="360"/>
      </w:pPr>
      <w:rPr>
        <w:rFonts w:ascii="Wingdings 3" w:hAnsi="Wingdings 3" w:hint="default"/>
        <w:color w:val="808080" w:themeColor="background1" w:themeShade="80"/>
      </w:rPr>
    </w:lvl>
  </w:abstractNum>
  <w:abstractNum w:abstractNumId="3" w15:restartNumberingAfterBreak="0">
    <w:nsid w:val="FFFFFF83"/>
    <w:multiLevelType w:val="singleLevel"/>
    <w:tmpl w:val="5B846FA6"/>
    <w:lvl w:ilvl="0">
      <w:start w:val="1"/>
      <w:numFmt w:val="bullet"/>
      <w:pStyle w:val="Listaconvietas2"/>
      <w:lvlText w:val=""/>
      <w:lvlJc w:val="left"/>
      <w:pPr>
        <w:ind w:left="720" w:hanging="360"/>
      </w:pPr>
      <w:rPr>
        <w:rFonts w:ascii="Wingdings 3" w:hAnsi="Wingdings 3" w:hint="default"/>
        <w:color w:val="9FB8CD" w:themeColor="accent2"/>
      </w:rPr>
    </w:lvl>
  </w:abstractNum>
  <w:abstractNum w:abstractNumId="4" w15:restartNumberingAfterBreak="0">
    <w:nsid w:val="FFFFFF89"/>
    <w:multiLevelType w:val="singleLevel"/>
    <w:tmpl w:val="864471CC"/>
    <w:lvl w:ilvl="0">
      <w:start w:val="1"/>
      <w:numFmt w:val="bullet"/>
      <w:pStyle w:val="Listaconvietas"/>
      <w:lvlText w:val=""/>
      <w:lvlJc w:val="left"/>
      <w:pPr>
        <w:ind w:left="360" w:hanging="360"/>
      </w:pPr>
      <w:rPr>
        <w:rFonts w:ascii="Wingdings 3" w:hAnsi="Wingdings 3" w:hint="default"/>
        <w:caps w:val="0"/>
        <w:strike w:val="0"/>
        <w:dstrike w:val="0"/>
        <w:vanish w:val="0"/>
        <w:color w:val="628BAD" w:themeColor="accent2" w:themeShade="BF"/>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3C43630"/>
    <w:multiLevelType w:val="multilevel"/>
    <w:tmpl w:val="1D50F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B2B16"/>
    <w:multiLevelType w:val="multilevel"/>
    <w:tmpl w:val="53B0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C6FB1"/>
    <w:multiLevelType w:val="hybridMultilevel"/>
    <w:tmpl w:val="3F02A0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1DD086C"/>
    <w:multiLevelType w:val="multilevel"/>
    <w:tmpl w:val="7B72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82B91"/>
    <w:multiLevelType w:val="multilevel"/>
    <w:tmpl w:val="1F24FCB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4146F42"/>
    <w:multiLevelType w:val="multilevel"/>
    <w:tmpl w:val="F522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938D4"/>
    <w:multiLevelType w:val="multilevel"/>
    <w:tmpl w:val="95C8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C66AB"/>
    <w:multiLevelType w:val="multilevel"/>
    <w:tmpl w:val="17B4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37A81"/>
    <w:multiLevelType w:val="hybridMultilevel"/>
    <w:tmpl w:val="E020B1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01572CE"/>
    <w:multiLevelType w:val="multilevel"/>
    <w:tmpl w:val="45A4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7C4E37"/>
    <w:multiLevelType w:val="multilevel"/>
    <w:tmpl w:val="BE461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9C2AB5"/>
    <w:multiLevelType w:val="hybridMultilevel"/>
    <w:tmpl w:val="1E46DA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D53101F"/>
    <w:multiLevelType w:val="multilevel"/>
    <w:tmpl w:val="679430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DAB29C5"/>
    <w:multiLevelType w:val="multilevel"/>
    <w:tmpl w:val="B15ECEA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
      <w:lvlJc w:val="left"/>
      <w:pPr>
        <w:ind w:left="1800" w:hanging="360"/>
      </w:pPr>
      <w:rPr>
        <w:rFonts w:ascii="Wingdings" w:hAnsi="Wingdings"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E437FD2"/>
    <w:multiLevelType w:val="multilevel"/>
    <w:tmpl w:val="DA0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177864"/>
    <w:multiLevelType w:val="multilevel"/>
    <w:tmpl w:val="F08C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3F79AA"/>
    <w:multiLevelType w:val="multilevel"/>
    <w:tmpl w:val="8724FD58"/>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74D560D"/>
    <w:multiLevelType w:val="multilevel"/>
    <w:tmpl w:val="FF98F00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D897F26"/>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0572A1"/>
    <w:multiLevelType w:val="multilevel"/>
    <w:tmpl w:val="381ABD1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3D6E93"/>
    <w:multiLevelType w:val="multilevel"/>
    <w:tmpl w:val="9994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4115A7"/>
    <w:multiLevelType w:val="multilevel"/>
    <w:tmpl w:val="1A3CE9E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794819"/>
    <w:multiLevelType w:val="multilevel"/>
    <w:tmpl w:val="6CC2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F651D8"/>
    <w:multiLevelType w:val="multilevel"/>
    <w:tmpl w:val="0CE4F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7943E7"/>
    <w:multiLevelType w:val="multilevel"/>
    <w:tmpl w:val="5A84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A70D85"/>
    <w:multiLevelType w:val="multilevel"/>
    <w:tmpl w:val="CECC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544485"/>
    <w:multiLevelType w:val="multilevel"/>
    <w:tmpl w:val="BB5EB40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6B55DCC"/>
    <w:multiLevelType w:val="multilevel"/>
    <w:tmpl w:val="4E0EE3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9517816"/>
    <w:multiLevelType w:val="multilevel"/>
    <w:tmpl w:val="85A21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CF4C52"/>
    <w:multiLevelType w:val="multilevel"/>
    <w:tmpl w:val="668C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D505BE"/>
    <w:multiLevelType w:val="multilevel"/>
    <w:tmpl w:val="7C4029D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7F8A2349"/>
    <w:multiLevelType w:val="multilevel"/>
    <w:tmpl w:val="E1681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424052">
    <w:abstractNumId w:val="4"/>
  </w:num>
  <w:num w:numId="2" w16cid:durableId="1485469569">
    <w:abstractNumId w:val="4"/>
  </w:num>
  <w:num w:numId="3" w16cid:durableId="1022972235">
    <w:abstractNumId w:val="3"/>
  </w:num>
  <w:num w:numId="4" w16cid:durableId="1529829760">
    <w:abstractNumId w:val="3"/>
  </w:num>
  <w:num w:numId="5" w16cid:durableId="1810978578">
    <w:abstractNumId w:val="2"/>
  </w:num>
  <w:num w:numId="6" w16cid:durableId="390927934">
    <w:abstractNumId w:val="2"/>
  </w:num>
  <w:num w:numId="7" w16cid:durableId="17125764">
    <w:abstractNumId w:val="1"/>
  </w:num>
  <w:num w:numId="8" w16cid:durableId="1508785339">
    <w:abstractNumId w:val="1"/>
  </w:num>
  <w:num w:numId="9" w16cid:durableId="908072437">
    <w:abstractNumId w:val="0"/>
  </w:num>
  <w:num w:numId="10" w16cid:durableId="372654172">
    <w:abstractNumId w:val="0"/>
  </w:num>
  <w:num w:numId="11" w16cid:durableId="1482769652">
    <w:abstractNumId w:val="4"/>
  </w:num>
  <w:num w:numId="12" w16cid:durableId="1918056759">
    <w:abstractNumId w:val="3"/>
  </w:num>
  <w:num w:numId="13" w16cid:durableId="442269523">
    <w:abstractNumId w:val="2"/>
  </w:num>
  <w:num w:numId="14" w16cid:durableId="80564823">
    <w:abstractNumId w:val="1"/>
  </w:num>
  <w:num w:numId="15" w16cid:durableId="1531528050">
    <w:abstractNumId w:val="0"/>
  </w:num>
  <w:num w:numId="16" w16cid:durableId="838958483">
    <w:abstractNumId w:val="4"/>
  </w:num>
  <w:num w:numId="17" w16cid:durableId="882449137">
    <w:abstractNumId w:val="3"/>
  </w:num>
  <w:num w:numId="18" w16cid:durableId="962612780">
    <w:abstractNumId w:val="2"/>
  </w:num>
  <w:num w:numId="19" w16cid:durableId="617640987">
    <w:abstractNumId w:val="1"/>
  </w:num>
  <w:num w:numId="20" w16cid:durableId="904874907">
    <w:abstractNumId w:val="0"/>
  </w:num>
  <w:num w:numId="21" w16cid:durableId="1891260388">
    <w:abstractNumId w:val="23"/>
  </w:num>
  <w:num w:numId="22" w16cid:durableId="1278294590">
    <w:abstractNumId w:val="8"/>
  </w:num>
  <w:num w:numId="23" w16cid:durableId="1200238928">
    <w:abstractNumId w:val="6"/>
  </w:num>
  <w:num w:numId="24" w16cid:durableId="84691595">
    <w:abstractNumId w:val="29"/>
  </w:num>
  <w:num w:numId="25" w16cid:durableId="1067536970">
    <w:abstractNumId w:val="31"/>
  </w:num>
  <w:num w:numId="26" w16cid:durableId="819616065">
    <w:abstractNumId w:val="21"/>
  </w:num>
  <w:num w:numId="27" w16cid:durableId="1951007523">
    <w:abstractNumId w:val="7"/>
  </w:num>
  <w:num w:numId="28" w16cid:durableId="1455445351">
    <w:abstractNumId w:val="26"/>
  </w:num>
  <w:num w:numId="29" w16cid:durableId="1833133717">
    <w:abstractNumId w:val="24"/>
  </w:num>
  <w:num w:numId="30" w16cid:durableId="782773652">
    <w:abstractNumId w:val="18"/>
  </w:num>
  <w:num w:numId="31" w16cid:durableId="662704444">
    <w:abstractNumId w:val="10"/>
  </w:num>
  <w:num w:numId="32" w16cid:durableId="608707623">
    <w:abstractNumId w:val="30"/>
  </w:num>
  <w:num w:numId="33" w16cid:durableId="1316450931">
    <w:abstractNumId w:val="5"/>
  </w:num>
  <w:num w:numId="34" w16cid:durableId="352416576">
    <w:abstractNumId w:val="35"/>
  </w:num>
  <w:num w:numId="35" w16cid:durableId="1692801983">
    <w:abstractNumId w:val="22"/>
  </w:num>
  <w:num w:numId="36" w16cid:durableId="1785687404">
    <w:abstractNumId w:val="13"/>
  </w:num>
  <w:num w:numId="37" w16cid:durableId="1763405714">
    <w:abstractNumId w:val="17"/>
  </w:num>
  <w:num w:numId="38" w16cid:durableId="1919050366">
    <w:abstractNumId w:val="33"/>
  </w:num>
  <w:num w:numId="39" w16cid:durableId="170992407">
    <w:abstractNumId w:val="28"/>
  </w:num>
  <w:num w:numId="40" w16cid:durableId="843202419">
    <w:abstractNumId w:val="12"/>
  </w:num>
  <w:num w:numId="41" w16cid:durableId="706487827">
    <w:abstractNumId w:val="11"/>
  </w:num>
  <w:num w:numId="42" w16cid:durableId="700781461">
    <w:abstractNumId w:val="19"/>
  </w:num>
  <w:num w:numId="43" w16cid:durableId="810248702">
    <w:abstractNumId w:val="27"/>
  </w:num>
  <w:num w:numId="44" w16cid:durableId="847646482">
    <w:abstractNumId w:val="34"/>
  </w:num>
  <w:num w:numId="45" w16cid:durableId="448356744">
    <w:abstractNumId w:val="25"/>
  </w:num>
  <w:num w:numId="46" w16cid:durableId="763494432">
    <w:abstractNumId w:val="36"/>
  </w:num>
  <w:num w:numId="47" w16cid:durableId="1175656169">
    <w:abstractNumId w:val="32"/>
  </w:num>
  <w:num w:numId="48" w16cid:durableId="1041436578">
    <w:abstractNumId w:val="9"/>
  </w:num>
  <w:num w:numId="49" w16cid:durableId="276373131">
    <w:abstractNumId w:val="20"/>
  </w:num>
  <w:num w:numId="50" w16cid:durableId="868033722">
    <w:abstractNumId w:val="16"/>
  </w:num>
  <w:num w:numId="51" w16cid:durableId="580069710">
    <w:abstractNumId w:val="15"/>
  </w:num>
  <w:num w:numId="52" w16cid:durableId="5124556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DateAndTime/>
  <w:proofState w:spelling="clean" w:grammar="clean"/>
  <w:attachedTemplate r:id="rId1"/>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C3D"/>
    <w:rsid w:val="000137AE"/>
    <w:rsid w:val="00025960"/>
    <w:rsid w:val="00045B8B"/>
    <w:rsid w:val="00056AEE"/>
    <w:rsid w:val="000677AD"/>
    <w:rsid w:val="00070841"/>
    <w:rsid w:val="00073564"/>
    <w:rsid w:val="0007576C"/>
    <w:rsid w:val="000757A5"/>
    <w:rsid w:val="000947E7"/>
    <w:rsid w:val="00096518"/>
    <w:rsid w:val="000A4038"/>
    <w:rsid w:val="000C07DF"/>
    <w:rsid w:val="000C6FC4"/>
    <w:rsid w:val="000E06D0"/>
    <w:rsid w:val="001034A8"/>
    <w:rsid w:val="001068BC"/>
    <w:rsid w:val="00127CC1"/>
    <w:rsid w:val="0017173A"/>
    <w:rsid w:val="001773A0"/>
    <w:rsid w:val="00183E12"/>
    <w:rsid w:val="00191949"/>
    <w:rsid w:val="001948C5"/>
    <w:rsid w:val="00194C11"/>
    <w:rsid w:val="001C7216"/>
    <w:rsid w:val="001C72F0"/>
    <w:rsid w:val="001D1A1C"/>
    <w:rsid w:val="001E1FC5"/>
    <w:rsid w:val="001F2C92"/>
    <w:rsid w:val="002235CE"/>
    <w:rsid w:val="00225E9D"/>
    <w:rsid w:val="00231D63"/>
    <w:rsid w:val="002331E7"/>
    <w:rsid w:val="00237BB9"/>
    <w:rsid w:val="00265228"/>
    <w:rsid w:val="00273832"/>
    <w:rsid w:val="00282E49"/>
    <w:rsid w:val="003128C2"/>
    <w:rsid w:val="003233AA"/>
    <w:rsid w:val="0034094A"/>
    <w:rsid w:val="0036514F"/>
    <w:rsid w:val="003801F5"/>
    <w:rsid w:val="00381A56"/>
    <w:rsid w:val="00415C84"/>
    <w:rsid w:val="0042066E"/>
    <w:rsid w:val="0042500B"/>
    <w:rsid w:val="00431588"/>
    <w:rsid w:val="0044073C"/>
    <w:rsid w:val="004618BD"/>
    <w:rsid w:val="00483D87"/>
    <w:rsid w:val="0048435D"/>
    <w:rsid w:val="004A0901"/>
    <w:rsid w:val="004A750D"/>
    <w:rsid w:val="004B3FE3"/>
    <w:rsid w:val="004D1B1B"/>
    <w:rsid w:val="004D4E71"/>
    <w:rsid w:val="004E17CC"/>
    <w:rsid w:val="004E6203"/>
    <w:rsid w:val="004F3AFD"/>
    <w:rsid w:val="004F61CA"/>
    <w:rsid w:val="00504E2A"/>
    <w:rsid w:val="005502DD"/>
    <w:rsid w:val="00577459"/>
    <w:rsid w:val="00582FE9"/>
    <w:rsid w:val="00591B08"/>
    <w:rsid w:val="00596AE8"/>
    <w:rsid w:val="005A2A0C"/>
    <w:rsid w:val="005A74F6"/>
    <w:rsid w:val="005B49E5"/>
    <w:rsid w:val="005C24ED"/>
    <w:rsid w:val="005C2FB1"/>
    <w:rsid w:val="005C75B9"/>
    <w:rsid w:val="005D2688"/>
    <w:rsid w:val="006003C3"/>
    <w:rsid w:val="006078E2"/>
    <w:rsid w:val="00610BBF"/>
    <w:rsid w:val="006274DD"/>
    <w:rsid w:val="00644C3D"/>
    <w:rsid w:val="00651486"/>
    <w:rsid w:val="00653111"/>
    <w:rsid w:val="006706F5"/>
    <w:rsid w:val="00674DE6"/>
    <w:rsid w:val="00675468"/>
    <w:rsid w:val="006A0FBA"/>
    <w:rsid w:val="006A3401"/>
    <w:rsid w:val="006B13EA"/>
    <w:rsid w:val="006C55A7"/>
    <w:rsid w:val="006C6A39"/>
    <w:rsid w:val="006E7A87"/>
    <w:rsid w:val="00707093"/>
    <w:rsid w:val="0071020D"/>
    <w:rsid w:val="0071400F"/>
    <w:rsid w:val="00721C37"/>
    <w:rsid w:val="0075650B"/>
    <w:rsid w:val="00761FF3"/>
    <w:rsid w:val="00770393"/>
    <w:rsid w:val="00770884"/>
    <w:rsid w:val="007B1DDA"/>
    <w:rsid w:val="008119AC"/>
    <w:rsid w:val="00822559"/>
    <w:rsid w:val="00840772"/>
    <w:rsid w:val="00854617"/>
    <w:rsid w:val="008553D4"/>
    <w:rsid w:val="0085694C"/>
    <w:rsid w:val="00862273"/>
    <w:rsid w:val="0088646D"/>
    <w:rsid w:val="00897B33"/>
    <w:rsid w:val="008A315A"/>
    <w:rsid w:val="008B13CA"/>
    <w:rsid w:val="008E16D2"/>
    <w:rsid w:val="008F37FB"/>
    <w:rsid w:val="00900791"/>
    <w:rsid w:val="00900EEC"/>
    <w:rsid w:val="00924470"/>
    <w:rsid w:val="0097335E"/>
    <w:rsid w:val="00982C67"/>
    <w:rsid w:val="00987B8C"/>
    <w:rsid w:val="00991B3B"/>
    <w:rsid w:val="00994652"/>
    <w:rsid w:val="009A42A1"/>
    <w:rsid w:val="009B0E8E"/>
    <w:rsid w:val="009C0417"/>
    <w:rsid w:val="009D70B1"/>
    <w:rsid w:val="009F35D7"/>
    <w:rsid w:val="00A02A5E"/>
    <w:rsid w:val="00A05142"/>
    <w:rsid w:val="00A16D6F"/>
    <w:rsid w:val="00A32AEF"/>
    <w:rsid w:val="00A423EC"/>
    <w:rsid w:val="00A43540"/>
    <w:rsid w:val="00A504BA"/>
    <w:rsid w:val="00A5161F"/>
    <w:rsid w:val="00A57297"/>
    <w:rsid w:val="00A71604"/>
    <w:rsid w:val="00A757E4"/>
    <w:rsid w:val="00A77A12"/>
    <w:rsid w:val="00A8432A"/>
    <w:rsid w:val="00AB4E8F"/>
    <w:rsid w:val="00AC0E8A"/>
    <w:rsid w:val="00AC65BC"/>
    <w:rsid w:val="00AD2877"/>
    <w:rsid w:val="00AE14B2"/>
    <w:rsid w:val="00AF1916"/>
    <w:rsid w:val="00B05F86"/>
    <w:rsid w:val="00B06A81"/>
    <w:rsid w:val="00B33841"/>
    <w:rsid w:val="00B56620"/>
    <w:rsid w:val="00B62305"/>
    <w:rsid w:val="00B679EA"/>
    <w:rsid w:val="00B725B1"/>
    <w:rsid w:val="00B75999"/>
    <w:rsid w:val="00B91542"/>
    <w:rsid w:val="00B9679D"/>
    <w:rsid w:val="00B96EF8"/>
    <w:rsid w:val="00BB071A"/>
    <w:rsid w:val="00BB0AD8"/>
    <w:rsid w:val="00BB2707"/>
    <w:rsid w:val="00BB4BAB"/>
    <w:rsid w:val="00BC613A"/>
    <w:rsid w:val="00BE769B"/>
    <w:rsid w:val="00BF26C5"/>
    <w:rsid w:val="00C01546"/>
    <w:rsid w:val="00C054F6"/>
    <w:rsid w:val="00C07863"/>
    <w:rsid w:val="00C11702"/>
    <w:rsid w:val="00C277FF"/>
    <w:rsid w:val="00C30AB1"/>
    <w:rsid w:val="00C52946"/>
    <w:rsid w:val="00C536E0"/>
    <w:rsid w:val="00C72E8C"/>
    <w:rsid w:val="00C76ACC"/>
    <w:rsid w:val="00C94474"/>
    <w:rsid w:val="00C949FB"/>
    <w:rsid w:val="00CA57A3"/>
    <w:rsid w:val="00CA7897"/>
    <w:rsid w:val="00CB06B5"/>
    <w:rsid w:val="00CB10E3"/>
    <w:rsid w:val="00CB1D89"/>
    <w:rsid w:val="00CD32E8"/>
    <w:rsid w:val="00CD624C"/>
    <w:rsid w:val="00CF0532"/>
    <w:rsid w:val="00D00E0F"/>
    <w:rsid w:val="00D01D8B"/>
    <w:rsid w:val="00D235D2"/>
    <w:rsid w:val="00D236B9"/>
    <w:rsid w:val="00D26D12"/>
    <w:rsid w:val="00D45225"/>
    <w:rsid w:val="00D67622"/>
    <w:rsid w:val="00D74742"/>
    <w:rsid w:val="00D74DA3"/>
    <w:rsid w:val="00D8026D"/>
    <w:rsid w:val="00DA7365"/>
    <w:rsid w:val="00DB26CA"/>
    <w:rsid w:val="00DE4E3C"/>
    <w:rsid w:val="00E17A35"/>
    <w:rsid w:val="00E24988"/>
    <w:rsid w:val="00E46705"/>
    <w:rsid w:val="00E5407C"/>
    <w:rsid w:val="00E61072"/>
    <w:rsid w:val="00E668B0"/>
    <w:rsid w:val="00E97159"/>
    <w:rsid w:val="00EB1C37"/>
    <w:rsid w:val="00EB308D"/>
    <w:rsid w:val="00EC075A"/>
    <w:rsid w:val="00F12C17"/>
    <w:rsid w:val="00F170FA"/>
    <w:rsid w:val="00F26A98"/>
    <w:rsid w:val="00F2775F"/>
    <w:rsid w:val="00F30496"/>
    <w:rsid w:val="00F54294"/>
    <w:rsid w:val="00F635E5"/>
    <w:rsid w:val="00F640CC"/>
    <w:rsid w:val="00F7041D"/>
    <w:rsid w:val="00F83422"/>
    <w:rsid w:val="00F85511"/>
    <w:rsid w:val="00F95943"/>
    <w:rsid w:val="00FA5196"/>
    <w:rsid w:val="00FC4550"/>
    <w:rsid w:val="00FE248D"/>
    <w:rsid w:val="00FF1C42"/>
  </w:rsids>
  <m:mathPr>
    <m:mathFont m:val="Cambria Math"/>
    <m:brkBin m:val="before"/>
    <m:brkBinSub m:val="--"/>
    <m:smallFrac m:val="0"/>
    <m:dispDef/>
    <m:lMargin m:val="0"/>
    <m:rMargin m:val="0"/>
    <m:defJc m:val="centerGroup"/>
    <m:wrapIndent m:val="1440"/>
    <m:intLim m:val="undOvr"/>
    <m:naryLim m:val="subSup"/>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C14FE"/>
  <w15:docId w15:val="{FD8E61DE-F130-4E9B-B4E5-45C81CC1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5B1"/>
    <w:pPr>
      <w:spacing w:after="120"/>
      <w:jc w:val="both"/>
    </w:pPr>
    <w:rPr>
      <w:color w:val="000000" w:themeColor="text1"/>
      <w:szCs w:val="20"/>
    </w:rPr>
  </w:style>
  <w:style w:type="paragraph" w:styleId="Ttulo1">
    <w:name w:val="heading 1"/>
    <w:basedOn w:val="Normal"/>
    <w:next w:val="Normal"/>
    <w:link w:val="Ttulo1Car"/>
    <w:uiPriority w:val="9"/>
    <w:qFormat/>
    <w:rsid w:val="00A05142"/>
    <w:pPr>
      <w:pBdr>
        <w:top w:val="single" w:sz="6" w:space="1" w:color="9FB8CD" w:themeColor="accent2"/>
        <w:left w:val="single" w:sz="6" w:space="1" w:color="9FB8CD" w:themeColor="accent2"/>
        <w:bottom w:val="single" w:sz="6" w:space="1" w:color="9FB8CD" w:themeColor="accent2"/>
        <w:right w:val="single" w:sz="6" w:space="1" w:color="9FB8CD" w:themeColor="accent2"/>
      </w:pBdr>
      <w:shd w:val="clear" w:color="auto" w:fill="9FB8CD" w:themeFill="accent2"/>
      <w:spacing w:before="300" w:after="240"/>
      <w:outlineLvl w:val="0"/>
    </w:pPr>
    <w:rPr>
      <w:rFonts w:asciiTheme="majorHAnsi" w:hAnsiTheme="majorHAnsi"/>
      <w:color w:val="FFFFFF" w:themeColor="background1"/>
      <w:spacing w:val="5"/>
      <w:sz w:val="24"/>
      <w:szCs w:val="32"/>
    </w:rPr>
  </w:style>
  <w:style w:type="paragraph" w:styleId="Ttulo2">
    <w:name w:val="heading 2"/>
    <w:basedOn w:val="Normal"/>
    <w:next w:val="Normal"/>
    <w:link w:val="Ttulo2Car"/>
    <w:uiPriority w:val="9"/>
    <w:qFormat/>
    <w:pPr>
      <w:pBdr>
        <w:top w:val="single" w:sz="6" w:space="1" w:color="9FB8CD" w:themeColor="accent2"/>
        <w:left w:val="single" w:sz="48" w:space="1" w:color="9FB8CD" w:themeColor="accent2"/>
        <w:bottom w:val="single" w:sz="6" w:space="1" w:color="9FB8CD" w:themeColor="accent2"/>
        <w:right w:val="single" w:sz="6" w:space="1" w:color="9FB8CD" w:themeColor="accent2"/>
      </w:pBdr>
      <w:spacing w:before="240" w:after="80"/>
      <w:ind w:left="144"/>
      <w:outlineLvl w:val="1"/>
    </w:pPr>
    <w:rPr>
      <w:rFonts w:asciiTheme="majorHAnsi" w:hAnsiTheme="majorHAnsi"/>
      <w:color w:val="628BAD" w:themeColor="accent2" w:themeShade="BF"/>
      <w:spacing w:val="5"/>
      <w:szCs w:val="28"/>
    </w:rPr>
  </w:style>
  <w:style w:type="paragraph" w:styleId="Ttulo3">
    <w:name w:val="heading 3"/>
    <w:basedOn w:val="Normal"/>
    <w:next w:val="Normal"/>
    <w:link w:val="Ttulo3Car"/>
    <w:uiPriority w:val="9"/>
    <w:unhideWhenUsed/>
    <w:qFormat/>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ind w:left="144"/>
      <w:outlineLvl w:val="2"/>
    </w:pPr>
    <w:rPr>
      <w:rFonts w:asciiTheme="majorHAnsi" w:hAnsiTheme="majorHAnsi"/>
      <w:color w:val="595959" w:themeColor="text1" w:themeTint="A6"/>
      <w:spacing w:val="5"/>
      <w:szCs w:val="24"/>
    </w:rPr>
  </w:style>
  <w:style w:type="paragraph" w:styleId="Ttulo4">
    <w:name w:val="heading 4"/>
    <w:basedOn w:val="Normal"/>
    <w:next w:val="Normal"/>
    <w:link w:val="Ttulo4Car"/>
    <w:uiPriority w:val="9"/>
    <w:unhideWhenUsed/>
    <w:qFormat/>
    <w:pPr>
      <w:pBdr>
        <w:bottom w:val="single" w:sz="6" w:space="1" w:color="A6A6A6" w:themeColor="background1" w:themeShade="A6"/>
      </w:pBdr>
      <w:spacing w:before="200" w:after="80"/>
      <w:outlineLvl w:val="3"/>
    </w:pPr>
    <w:rPr>
      <w:rFonts w:asciiTheme="majorHAnsi" w:hAnsiTheme="majorHAnsi"/>
      <w:color w:val="595959" w:themeColor="text1" w:themeTint="A6"/>
      <w:szCs w:val="22"/>
    </w:rPr>
  </w:style>
  <w:style w:type="paragraph" w:styleId="Ttulo5">
    <w:name w:val="heading 5"/>
    <w:basedOn w:val="Normal"/>
    <w:next w:val="Normal"/>
    <w:link w:val="Ttulo5Car"/>
    <w:uiPriority w:val="9"/>
    <w:semiHidden/>
    <w:unhideWhenUsed/>
    <w:qFormat/>
    <w:pPr>
      <w:pBdr>
        <w:bottom w:val="dashed" w:sz="4" w:space="1" w:color="A6A6A6" w:themeColor="background1" w:themeShade="A6"/>
      </w:pBdr>
      <w:spacing w:before="200" w:after="80"/>
      <w:outlineLvl w:val="4"/>
    </w:pPr>
    <w:rPr>
      <w:rFonts w:asciiTheme="majorHAnsi" w:hAnsiTheme="majorHAnsi"/>
      <w:color w:val="404040" w:themeColor="text1" w:themeTint="BF"/>
      <w:szCs w:val="26"/>
    </w:rPr>
  </w:style>
  <w:style w:type="paragraph" w:styleId="Ttulo6">
    <w:name w:val="heading 6"/>
    <w:basedOn w:val="Normal"/>
    <w:next w:val="Normal"/>
    <w:link w:val="Ttulo6Car"/>
    <w:uiPriority w:val="9"/>
    <w:semiHidden/>
    <w:unhideWhenUsed/>
    <w:qFormat/>
    <w:pPr>
      <w:spacing w:before="200" w:after="80"/>
      <w:outlineLvl w:val="5"/>
    </w:pPr>
    <w:rPr>
      <w:rFonts w:asciiTheme="majorHAnsi" w:hAnsiTheme="majorHAnsi"/>
      <w:b/>
      <w:color w:val="7F7F7F" w:themeColor="background1" w:themeShade="7F"/>
      <w:sz w:val="18"/>
    </w:rPr>
  </w:style>
  <w:style w:type="paragraph" w:styleId="Ttulo7">
    <w:name w:val="heading 7"/>
    <w:basedOn w:val="Normal"/>
    <w:next w:val="Normal"/>
    <w:link w:val="Ttulo7Car"/>
    <w:uiPriority w:val="9"/>
    <w:semiHidden/>
    <w:unhideWhenUsed/>
    <w:qFormat/>
    <w:pPr>
      <w:spacing w:before="200" w:after="80"/>
      <w:outlineLvl w:val="6"/>
    </w:pPr>
    <w:rPr>
      <w:rFonts w:asciiTheme="majorHAnsi" w:hAnsiTheme="majorHAnsi"/>
      <w:b/>
      <w:i/>
      <w:color w:val="808080" w:themeColor="background1" w:themeShade="80"/>
      <w:sz w:val="18"/>
    </w:rPr>
  </w:style>
  <w:style w:type="paragraph" w:styleId="Ttulo8">
    <w:name w:val="heading 8"/>
    <w:basedOn w:val="Normal"/>
    <w:next w:val="Normal"/>
    <w:link w:val="Ttulo8Car"/>
    <w:uiPriority w:val="9"/>
    <w:semiHidden/>
    <w:unhideWhenUsed/>
    <w:qFormat/>
    <w:pPr>
      <w:spacing w:before="200" w:after="80"/>
      <w:outlineLvl w:val="7"/>
    </w:pPr>
    <w:rPr>
      <w:rFonts w:asciiTheme="majorHAnsi" w:hAnsiTheme="majorHAnsi"/>
      <w:color w:val="9FB8CD" w:themeColor="accent2"/>
      <w:sz w:val="18"/>
    </w:rPr>
  </w:style>
  <w:style w:type="paragraph" w:styleId="Ttulo9">
    <w:name w:val="heading 9"/>
    <w:basedOn w:val="Normal"/>
    <w:next w:val="Normal"/>
    <w:link w:val="Ttulo9Car"/>
    <w:uiPriority w:val="9"/>
    <w:semiHidden/>
    <w:unhideWhenUsed/>
    <w:qFormat/>
    <w:pPr>
      <w:spacing w:before="200" w:after="80"/>
      <w:outlineLvl w:val="8"/>
    </w:pPr>
    <w:rPr>
      <w:rFonts w:asciiTheme="majorHAnsi" w:hAnsiTheme="majorHAnsi"/>
      <w:i/>
      <w:color w:val="9FB8CD" w:themeColor="accent2"/>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5142"/>
    <w:rPr>
      <w:rFonts w:asciiTheme="majorHAnsi" w:hAnsiTheme="majorHAnsi"/>
      <w:color w:val="FFFFFF" w:themeColor="background1"/>
      <w:spacing w:val="5"/>
      <w:sz w:val="24"/>
      <w:szCs w:val="32"/>
      <w:shd w:val="clear" w:color="auto" w:fill="9FB8CD" w:themeFill="accent2"/>
    </w:rPr>
  </w:style>
  <w:style w:type="character" w:customStyle="1" w:styleId="Ttulo2Car">
    <w:name w:val="Título 2 Car"/>
    <w:basedOn w:val="Fuentedeprrafopredeter"/>
    <w:link w:val="Ttulo2"/>
    <w:uiPriority w:val="9"/>
    <w:rPr>
      <w:rFonts w:asciiTheme="majorHAnsi" w:hAnsiTheme="majorHAnsi"/>
      <w:color w:val="628BAD" w:themeColor="accent2" w:themeShade="BF"/>
      <w:spacing w:val="5"/>
      <w:sz w:val="20"/>
      <w:szCs w:val="20"/>
    </w:rPr>
  </w:style>
  <w:style w:type="character" w:customStyle="1" w:styleId="Ttulo3Car">
    <w:name w:val="Título 3 Car"/>
    <w:basedOn w:val="Fuentedeprrafopredeter"/>
    <w:link w:val="Ttulo3"/>
    <w:uiPriority w:val="9"/>
    <w:rPr>
      <w:rFonts w:asciiTheme="majorHAnsi" w:hAnsiTheme="majorHAnsi"/>
      <w:color w:val="595959" w:themeColor="text1" w:themeTint="A6"/>
      <w:spacing w:val="5"/>
      <w:sz w:val="20"/>
      <w:szCs w:val="20"/>
    </w:rPr>
  </w:style>
  <w:style w:type="paragraph" w:styleId="Ttulo">
    <w:name w:val="Title"/>
    <w:basedOn w:val="Normal"/>
    <w:link w:val="TtuloCar"/>
    <w:uiPriority w:val="10"/>
    <w:qFormat/>
    <w:pPr>
      <w:spacing w:line="240" w:lineRule="auto"/>
    </w:pPr>
    <w:rPr>
      <w:rFonts w:asciiTheme="majorHAnsi" w:hAnsiTheme="majorHAnsi"/>
      <w:color w:val="9FB8CD" w:themeColor="accent2"/>
      <w:sz w:val="52"/>
      <w:szCs w:val="52"/>
    </w:rPr>
  </w:style>
  <w:style w:type="character" w:customStyle="1" w:styleId="TtuloCar">
    <w:name w:val="Título Car"/>
    <w:basedOn w:val="Fuentedeprrafopredeter"/>
    <w:link w:val="Ttulo"/>
    <w:uiPriority w:val="10"/>
    <w:rPr>
      <w:rFonts w:asciiTheme="majorHAnsi" w:hAnsiTheme="majorHAnsi"/>
      <w:color w:val="9FB8CD" w:themeColor="accent2"/>
      <w:sz w:val="52"/>
      <w:szCs w:val="52"/>
    </w:rPr>
  </w:style>
  <w:style w:type="paragraph" w:styleId="Subttulo">
    <w:name w:val="Subtitle"/>
    <w:basedOn w:val="Normal"/>
    <w:link w:val="SubttuloCar"/>
    <w:uiPriority w:val="11"/>
    <w:qFormat/>
    <w:rsid w:val="00900EEC"/>
    <w:pPr>
      <w:spacing w:after="240" w:line="240" w:lineRule="auto"/>
    </w:pPr>
    <w:rPr>
      <w:rFonts w:asciiTheme="majorHAnsi" w:hAnsiTheme="majorHAnsi"/>
      <w:color w:val="9FB8CD" w:themeColor="accent2"/>
      <w:sz w:val="24"/>
      <w:szCs w:val="24"/>
    </w:rPr>
  </w:style>
  <w:style w:type="character" w:customStyle="1" w:styleId="SubttuloCar">
    <w:name w:val="Subtítulo Car"/>
    <w:basedOn w:val="Fuentedeprrafopredeter"/>
    <w:link w:val="Subttulo"/>
    <w:uiPriority w:val="11"/>
    <w:rsid w:val="00900EEC"/>
    <w:rPr>
      <w:rFonts w:asciiTheme="majorHAnsi" w:hAnsiTheme="majorHAnsi"/>
      <w:color w:val="9FB8CD" w:themeColor="accent2"/>
      <w:sz w:val="24"/>
      <w:szCs w:val="24"/>
    </w:rPr>
  </w:style>
  <w:style w:type="paragraph" w:styleId="Descripcin">
    <w:name w:val="caption"/>
    <w:basedOn w:val="Normal"/>
    <w:next w:val="Normal"/>
    <w:uiPriority w:val="35"/>
    <w:unhideWhenUsed/>
    <w:pPr>
      <w:spacing w:after="0" w:line="240" w:lineRule="auto"/>
    </w:pPr>
    <w:rPr>
      <w:bCs/>
      <w:color w:val="9FB8CD" w:themeColor="accent2"/>
      <w:sz w:val="16"/>
      <w:szCs w:val="16"/>
    </w:rPr>
  </w:style>
  <w:style w:type="paragraph" w:styleId="Sinespaciado">
    <w:name w:val="No Spacing"/>
    <w:basedOn w:val="Normal"/>
    <w:uiPriority w:val="99"/>
    <w:qFormat/>
    <w:pPr>
      <w:spacing w:after="0" w:line="240" w:lineRule="auto"/>
    </w:pPr>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color w:val="000000" w:themeColor="text1"/>
      <w:sz w:val="16"/>
      <w:szCs w:val="16"/>
    </w:rPr>
  </w:style>
  <w:style w:type="character" w:styleId="Ttulodellibro">
    <w:name w:val="Book Title"/>
    <w:basedOn w:val="Fuentedeprrafopredeter"/>
    <w:uiPriority w:val="33"/>
    <w:qFormat/>
    <w:rPr>
      <w:rFonts w:asciiTheme="majorHAnsi" w:hAnsiTheme="majorHAnsi" w:cs="Times New Roman"/>
      <w:i/>
      <w:color w:val="8E736A" w:themeColor="accent6"/>
      <w:sz w:val="20"/>
      <w:szCs w:val="20"/>
    </w:rPr>
  </w:style>
  <w:style w:type="character" w:styleId="nfasis">
    <w:name w:val="Emphasis"/>
    <w:uiPriority w:val="20"/>
    <w:qFormat/>
    <w:rPr>
      <w:b/>
      <w:i/>
      <w:spacing w:val="0"/>
    </w:rPr>
  </w:style>
  <w:style w:type="paragraph" w:styleId="Piedepgina">
    <w:name w:val="footer"/>
    <w:basedOn w:val="Normal"/>
    <w:link w:val="PiedepginaCar"/>
    <w:uiPriority w:val="99"/>
    <w:unhideWhenUsed/>
    <w:pPr>
      <w:tabs>
        <w:tab w:val="center" w:pos="4320"/>
        <w:tab w:val="right" w:pos="8640"/>
      </w:tabs>
    </w:pPr>
  </w:style>
  <w:style w:type="character" w:customStyle="1" w:styleId="PiedepginaCar">
    <w:name w:val="Pie de página Car"/>
    <w:basedOn w:val="Fuentedeprrafopredeter"/>
    <w:link w:val="Piedepgina"/>
    <w:uiPriority w:val="99"/>
    <w:rPr>
      <w:rFonts w:cs="Times New Roman"/>
      <w:color w:val="000000" w:themeColor="text1"/>
      <w:sz w:val="20"/>
      <w:szCs w:val="20"/>
    </w:rPr>
  </w:style>
  <w:style w:type="paragraph" w:styleId="Encabezado">
    <w:name w:val="header"/>
    <w:basedOn w:val="Normal"/>
    <w:link w:val="EncabezadoCar"/>
    <w:uiPriority w:val="99"/>
    <w:unhideWhenUsed/>
    <w:pPr>
      <w:tabs>
        <w:tab w:val="center" w:pos="4320"/>
        <w:tab w:val="right" w:pos="8640"/>
      </w:tabs>
    </w:pPr>
  </w:style>
  <w:style w:type="character" w:customStyle="1" w:styleId="EncabezadoCar">
    <w:name w:val="Encabezado Car"/>
    <w:basedOn w:val="Fuentedeprrafopredeter"/>
    <w:link w:val="Encabezado"/>
    <w:uiPriority w:val="99"/>
    <w:rPr>
      <w:rFonts w:cs="Times New Roman"/>
      <w:color w:val="000000" w:themeColor="text1"/>
      <w:sz w:val="20"/>
      <w:szCs w:val="20"/>
    </w:rPr>
  </w:style>
  <w:style w:type="character" w:customStyle="1" w:styleId="Ttulo4Car">
    <w:name w:val="Título 4 Car"/>
    <w:basedOn w:val="Fuentedeprrafopredeter"/>
    <w:link w:val="Ttulo4"/>
    <w:uiPriority w:val="9"/>
    <w:rPr>
      <w:rFonts w:asciiTheme="majorHAnsi" w:hAnsiTheme="majorHAnsi"/>
      <w:color w:val="595959" w:themeColor="text1" w:themeTint="A6"/>
      <w:sz w:val="20"/>
    </w:rPr>
  </w:style>
  <w:style w:type="character" w:customStyle="1" w:styleId="Ttulo5Car">
    <w:name w:val="Título 5 Car"/>
    <w:basedOn w:val="Fuentedeprrafopredeter"/>
    <w:link w:val="Ttulo5"/>
    <w:uiPriority w:val="9"/>
    <w:semiHidden/>
    <w:rPr>
      <w:rFonts w:asciiTheme="majorHAnsi" w:hAnsiTheme="majorHAnsi"/>
      <w:color w:val="404040" w:themeColor="text1" w:themeTint="BF"/>
      <w:sz w:val="20"/>
      <w:szCs w:val="20"/>
    </w:rPr>
  </w:style>
  <w:style w:type="character" w:customStyle="1" w:styleId="Ttulo6Car">
    <w:name w:val="Título 6 Car"/>
    <w:basedOn w:val="Fuentedeprrafopredeter"/>
    <w:link w:val="Ttulo6"/>
    <w:uiPriority w:val="9"/>
    <w:semiHidden/>
    <w:rPr>
      <w:rFonts w:asciiTheme="majorHAnsi" w:hAnsiTheme="majorHAnsi"/>
      <w:b/>
      <w:color w:val="7F7F7F" w:themeColor="background1" w:themeShade="7F"/>
      <w:sz w:val="18"/>
      <w:szCs w:val="18"/>
    </w:rPr>
  </w:style>
  <w:style w:type="character" w:customStyle="1" w:styleId="Ttulo7Car">
    <w:name w:val="Título 7 Car"/>
    <w:basedOn w:val="Fuentedeprrafopredeter"/>
    <w:link w:val="Ttulo7"/>
    <w:uiPriority w:val="9"/>
    <w:semiHidden/>
    <w:rPr>
      <w:rFonts w:asciiTheme="majorHAnsi" w:hAnsiTheme="majorHAnsi"/>
      <w:b/>
      <w:i/>
      <w:color w:val="808080" w:themeColor="background1" w:themeShade="80"/>
      <w:sz w:val="18"/>
      <w:szCs w:val="18"/>
    </w:rPr>
  </w:style>
  <w:style w:type="character" w:customStyle="1" w:styleId="Ttulo8Car">
    <w:name w:val="Título 8 Car"/>
    <w:basedOn w:val="Fuentedeprrafopredeter"/>
    <w:link w:val="Ttulo8"/>
    <w:uiPriority w:val="9"/>
    <w:semiHidden/>
    <w:rPr>
      <w:rFonts w:asciiTheme="majorHAnsi" w:hAnsiTheme="majorHAnsi"/>
      <w:color w:val="9FB8CD" w:themeColor="accent2"/>
      <w:sz w:val="18"/>
      <w:szCs w:val="18"/>
    </w:rPr>
  </w:style>
  <w:style w:type="character" w:customStyle="1" w:styleId="Ttulo9Car">
    <w:name w:val="Título 9 Car"/>
    <w:basedOn w:val="Fuentedeprrafopredeter"/>
    <w:link w:val="Ttulo9"/>
    <w:uiPriority w:val="9"/>
    <w:semiHidden/>
    <w:rPr>
      <w:rFonts w:asciiTheme="majorHAnsi" w:hAnsiTheme="majorHAnsi"/>
      <w:i/>
      <w:color w:val="9FB8CD" w:themeColor="accent2"/>
      <w:sz w:val="18"/>
      <w:szCs w:val="18"/>
    </w:rPr>
  </w:style>
  <w:style w:type="character" w:styleId="nfasisintenso">
    <w:name w:val="Intense Emphasis"/>
    <w:basedOn w:val="Fuentedeprrafopredeter"/>
    <w:uiPriority w:val="21"/>
    <w:qFormat/>
    <w:rPr>
      <w:rFonts w:cs="Times New Roman"/>
      <w:b/>
      <w:i/>
      <w:color w:val="BAC737" w:themeColor="accent3" w:themeShade="BF"/>
      <w:sz w:val="20"/>
      <w:szCs w:val="20"/>
    </w:rPr>
  </w:style>
  <w:style w:type="paragraph" w:styleId="Citadestacada">
    <w:name w:val="Intense Quote"/>
    <w:basedOn w:val="Normal"/>
    <w:link w:val="CitadestacadaCar"/>
    <w:uiPriority w:val="30"/>
    <w:qFormat/>
    <w:pPr>
      <w:pBdr>
        <w:top w:val="single" w:sz="6" w:space="10" w:color="628BAD" w:themeColor="accent2" w:themeShade="BF"/>
        <w:left w:val="single" w:sz="6" w:space="10" w:color="628BAD" w:themeColor="accent2" w:themeShade="BF"/>
        <w:bottom w:val="single" w:sz="6" w:space="10" w:color="628BAD" w:themeColor="accent2" w:themeShade="BF"/>
        <w:right w:val="single" w:sz="6" w:space="10" w:color="628BAD" w:themeColor="accent2" w:themeShade="BF"/>
      </w:pBdr>
      <w:shd w:val="clear" w:color="auto" w:fill="9FB8CD" w:themeFill="accent2"/>
      <w:ind w:left="720" w:right="720"/>
      <w:jc w:val="center"/>
    </w:pPr>
    <w:rPr>
      <w:rFonts w:asciiTheme="majorHAnsi" w:hAnsiTheme="majorHAnsi"/>
      <w:i/>
      <w:color w:val="FFFFFF" w:themeColor="background1"/>
    </w:rPr>
  </w:style>
  <w:style w:type="character" w:customStyle="1" w:styleId="CitadestacadaCar">
    <w:name w:val="Cita destacada Car"/>
    <w:basedOn w:val="Fuentedeprrafopredeter"/>
    <w:link w:val="Citadestacada"/>
    <w:uiPriority w:val="30"/>
    <w:rPr>
      <w:rFonts w:asciiTheme="majorHAnsi" w:hAnsiTheme="majorHAnsi"/>
      <w:i/>
      <w:color w:val="FFFFFF" w:themeColor="background1"/>
      <w:sz w:val="20"/>
      <w:szCs w:val="20"/>
      <w:shd w:val="clear" w:color="auto" w:fill="9FB8CD" w:themeFill="accent2"/>
    </w:rPr>
  </w:style>
  <w:style w:type="character" w:styleId="Referenciaintensa">
    <w:name w:val="Intense Reference"/>
    <w:basedOn w:val="Fuentedeprrafopredeter"/>
    <w:uiPriority w:val="32"/>
    <w:qFormat/>
    <w:rPr>
      <w:rFonts w:cs="Times New Roman"/>
      <w:b/>
      <w:color w:val="525A7D" w:themeColor="accent1" w:themeShade="BF"/>
      <w:sz w:val="20"/>
      <w:szCs w:val="20"/>
      <w:u w:val="single"/>
    </w:rPr>
  </w:style>
  <w:style w:type="paragraph" w:styleId="Listaconvietas">
    <w:name w:val="List Bullet"/>
    <w:basedOn w:val="Normal"/>
    <w:uiPriority w:val="36"/>
    <w:unhideWhenUsed/>
    <w:qFormat/>
    <w:pPr>
      <w:numPr>
        <w:numId w:val="16"/>
      </w:numPr>
      <w:contextualSpacing/>
    </w:pPr>
  </w:style>
  <w:style w:type="paragraph" w:styleId="Listaconvietas2">
    <w:name w:val="List Bullet 2"/>
    <w:basedOn w:val="Normal"/>
    <w:uiPriority w:val="36"/>
    <w:unhideWhenUsed/>
    <w:qFormat/>
    <w:pPr>
      <w:numPr>
        <w:numId w:val="17"/>
      </w:numPr>
      <w:contextualSpacing/>
    </w:pPr>
  </w:style>
  <w:style w:type="paragraph" w:styleId="Listaconvietas3">
    <w:name w:val="List Bullet 3"/>
    <w:basedOn w:val="Normal"/>
    <w:uiPriority w:val="36"/>
    <w:unhideWhenUsed/>
    <w:qFormat/>
    <w:pPr>
      <w:numPr>
        <w:numId w:val="18"/>
      </w:numPr>
      <w:contextualSpacing/>
    </w:pPr>
  </w:style>
  <w:style w:type="paragraph" w:styleId="Listaconvietas4">
    <w:name w:val="List Bullet 4"/>
    <w:basedOn w:val="Normal"/>
    <w:uiPriority w:val="36"/>
    <w:unhideWhenUsed/>
    <w:qFormat/>
    <w:pPr>
      <w:numPr>
        <w:numId w:val="19"/>
      </w:numPr>
      <w:contextualSpacing/>
    </w:pPr>
  </w:style>
  <w:style w:type="paragraph" w:styleId="Listaconvietas5">
    <w:name w:val="List Bullet 5"/>
    <w:basedOn w:val="Normal"/>
    <w:uiPriority w:val="36"/>
    <w:unhideWhenUsed/>
    <w:qFormat/>
    <w:pPr>
      <w:numPr>
        <w:numId w:val="20"/>
      </w:numPr>
      <w:contextualSpacing/>
    </w:pPr>
  </w:style>
  <w:style w:type="character" w:styleId="Textodelmarcadordeposicin">
    <w:name w:val="Placeholder Text"/>
    <w:basedOn w:val="Fuentedeprrafopredeter"/>
    <w:uiPriority w:val="99"/>
    <w:semiHidden/>
    <w:rPr>
      <w:color w:val="808080"/>
    </w:rPr>
  </w:style>
  <w:style w:type="paragraph" w:styleId="Cita">
    <w:name w:val="Quote"/>
    <w:basedOn w:val="Normal"/>
    <w:link w:val="CitaCar"/>
    <w:uiPriority w:val="29"/>
    <w:qFormat/>
    <w:rPr>
      <w:i/>
      <w:color w:val="7F7F7F" w:themeColor="background1" w:themeShade="7F"/>
    </w:rPr>
  </w:style>
  <w:style w:type="character" w:customStyle="1" w:styleId="CitaCar">
    <w:name w:val="Cita Car"/>
    <w:basedOn w:val="Fuentedeprrafopredeter"/>
    <w:link w:val="Cita"/>
    <w:uiPriority w:val="29"/>
    <w:rPr>
      <w:i/>
      <w:color w:val="7F7F7F" w:themeColor="background1" w:themeShade="7F"/>
      <w:sz w:val="20"/>
      <w:szCs w:val="20"/>
    </w:rPr>
  </w:style>
  <w:style w:type="character" w:styleId="Textoennegrita">
    <w:name w:val="Strong"/>
    <w:uiPriority w:val="22"/>
    <w:qFormat/>
    <w:rPr>
      <w:rFonts w:asciiTheme="minorHAnsi" w:hAnsiTheme="minorHAnsi"/>
      <w:b/>
      <w:color w:val="9FB8CD" w:themeColor="accent2"/>
    </w:rPr>
  </w:style>
  <w:style w:type="character" w:styleId="nfasissutil">
    <w:name w:val="Subtle Emphasis"/>
    <w:basedOn w:val="Fuentedeprrafopredeter"/>
    <w:uiPriority w:val="19"/>
    <w:qFormat/>
    <w:rPr>
      <w:rFonts w:cs="Times New Roman"/>
      <w:i/>
      <w:color w:val="737373" w:themeColor="text1" w:themeTint="8C"/>
      <w:kern w:val="16"/>
      <w:sz w:val="20"/>
      <w:szCs w:val="20"/>
    </w:rPr>
  </w:style>
  <w:style w:type="character" w:styleId="Referenciasutil">
    <w:name w:val="Subtle Reference"/>
    <w:basedOn w:val="Fuentedeprrafopredeter"/>
    <w:uiPriority w:val="31"/>
    <w:qFormat/>
    <w:rPr>
      <w:rFonts w:cs="Times New Roman"/>
      <w:color w:val="737373" w:themeColor="text1" w:themeTint="8C"/>
      <w:sz w:val="20"/>
      <w:szCs w:val="20"/>
      <w:u w:val="single"/>
    </w:rPr>
  </w:style>
  <w:style w:type="table" w:styleId="Tablaconcuadrcula">
    <w:name w:val="Table Grid"/>
    <w:basedOn w:val="Tablanormal"/>
    <w:uiPriority w:val="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autoRedefine/>
    <w:uiPriority w:val="99"/>
    <w:semiHidden/>
    <w:unhideWhenUsed/>
    <w:qFormat/>
    <w:pPr>
      <w:tabs>
        <w:tab w:val="right" w:leader="dot" w:pos="8630"/>
      </w:tabs>
      <w:spacing w:after="40" w:line="240" w:lineRule="auto"/>
    </w:pPr>
    <w:rPr>
      <w:smallCaps/>
      <w:color w:val="9FB8CD" w:themeColor="accent2"/>
    </w:rPr>
  </w:style>
  <w:style w:type="paragraph" w:styleId="TDC2">
    <w:name w:val="toc 2"/>
    <w:basedOn w:val="Normal"/>
    <w:next w:val="Normal"/>
    <w:autoRedefine/>
    <w:uiPriority w:val="99"/>
    <w:semiHidden/>
    <w:unhideWhenUsed/>
    <w:qFormat/>
    <w:pPr>
      <w:tabs>
        <w:tab w:val="right" w:leader="dot" w:pos="8630"/>
      </w:tabs>
      <w:spacing w:after="40" w:line="240" w:lineRule="auto"/>
      <w:ind w:left="216"/>
    </w:pPr>
    <w:rPr>
      <w:smallCaps/>
    </w:rPr>
  </w:style>
  <w:style w:type="paragraph" w:styleId="TDC3">
    <w:name w:val="toc 3"/>
    <w:basedOn w:val="Normal"/>
    <w:next w:val="Normal"/>
    <w:autoRedefine/>
    <w:uiPriority w:val="99"/>
    <w:semiHidden/>
    <w:unhideWhenUsed/>
    <w:qFormat/>
    <w:pPr>
      <w:tabs>
        <w:tab w:val="right" w:leader="dot" w:pos="8630"/>
      </w:tabs>
      <w:spacing w:after="40" w:line="240" w:lineRule="auto"/>
      <w:ind w:left="446"/>
    </w:pPr>
    <w:rPr>
      <w:smallCaps/>
    </w:rPr>
  </w:style>
  <w:style w:type="paragraph" w:styleId="TDC4">
    <w:name w:val="toc 4"/>
    <w:basedOn w:val="Normal"/>
    <w:next w:val="Normal"/>
    <w:autoRedefine/>
    <w:uiPriority w:val="99"/>
    <w:semiHidden/>
    <w:unhideWhenUsed/>
    <w:qFormat/>
    <w:pPr>
      <w:tabs>
        <w:tab w:val="right" w:leader="dot" w:pos="8630"/>
      </w:tabs>
      <w:spacing w:after="40" w:line="240" w:lineRule="auto"/>
      <w:ind w:left="662"/>
    </w:pPr>
    <w:rPr>
      <w:smallCaps/>
    </w:rPr>
  </w:style>
  <w:style w:type="paragraph" w:styleId="TDC5">
    <w:name w:val="toc 5"/>
    <w:basedOn w:val="Normal"/>
    <w:next w:val="Normal"/>
    <w:autoRedefine/>
    <w:uiPriority w:val="99"/>
    <w:semiHidden/>
    <w:unhideWhenUsed/>
    <w:qFormat/>
    <w:pPr>
      <w:tabs>
        <w:tab w:val="right" w:leader="dot" w:pos="8630"/>
      </w:tabs>
      <w:spacing w:after="40" w:line="240" w:lineRule="auto"/>
      <w:ind w:left="878"/>
    </w:pPr>
    <w:rPr>
      <w:smallCaps/>
    </w:rPr>
  </w:style>
  <w:style w:type="paragraph" w:styleId="TDC6">
    <w:name w:val="toc 6"/>
    <w:basedOn w:val="Normal"/>
    <w:next w:val="Normal"/>
    <w:autoRedefine/>
    <w:uiPriority w:val="99"/>
    <w:semiHidden/>
    <w:unhideWhenUsed/>
    <w:qFormat/>
    <w:pPr>
      <w:tabs>
        <w:tab w:val="right" w:leader="dot" w:pos="8630"/>
      </w:tabs>
      <w:spacing w:after="40" w:line="240" w:lineRule="auto"/>
      <w:ind w:left="1094"/>
    </w:pPr>
    <w:rPr>
      <w:smallCaps/>
    </w:rPr>
  </w:style>
  <w:style w:type="paragraph" w:styleId="TDC7">
    <w:name w:val="toc 7"/>
    <w:basedOn w:val="Normal"/>
    <w:next w:val="Normal"/>
    <w:autoRedefine/>
    <w:uiPriority w:val="99"/>
    <w:semiHidden/>
    <w:unhideWhenUsed/>
    <w:qFormat/>
    <w:pPr>
      <w:tabs>
        <w:tab w:val="right" w:leader="dot" w:pos="8630"/>
      </w:tabs>
      <w:spacing w:after="40" w:line="240" w:lineRule="auto"/>
      <w:ind w:left="1325"/>
    </w:pPr>
    <w:rPr>
      <w:smallCaps/>
    </w:rPr>
  </w:style>
  <w:style w:type="paragraph" w:styleId="TDC8">
    <w:name w:val="toc 8"/>
    <w:basedOn w:val="Normal"/>
    <w:next w:val="Normal"/>
    <w:autoRedefine/>
    <w:uiPriority w:val="99"/>
    <w:semiHidden/>
    <w:unhideWhenUsed/>
    <w:qFormat/>
    <w:pPr>
      <w:tabs>
        <w:tab w:val="right" w:leader="dot" w:pos="8630"/>
      </w:tabs>
      <w:spacing w:after="40" w:line="240" w:lineRule="auto"/>
      <w:ind w:left="1540"/>
    </w:pPr>
    <w:rPr>
      <w:smallCaps/>
    </w:rPr>
  </w:style>
  <w:style w:type="paragraph" w:styleId="TDC9">
    <w:name w:val="toc 9"/>
    <w:basedOn w:val="Normal"/>
    <w:next w:val="Normal"/>
    <w:autoRedefine/>
    <w:uiPriority w:val="99"/>
    <w:semiHidden/>
    <w:unhideWhenUsed/>
    <w:qFormat/>
    <w:pPr>
      <w:tabs>
        <w:tab w:val="right" w:leader="dot" w:pos="8630"/>
      </w:tabs>
      <w:spacing w:after="40" w:line="240" w:lineRule="auto"/>
      <w:ind w:left="1760"/>
    </w:pPr>
    <w:rPr>
      <w:smallCaps/>
    </w:rPr>
  </w:style>
  <w:style w:type="paragraph" w:customStyle="1" w:styleId="Piedepginaizquierdo">
    <w:name w:val="Pie de página izquierdo"/>
    <w:basedOn w:val="Normal"/>
    <w:next w:val="Normal"/>
    <w:uiPriority w:val="35"/>
    <w:qFormat/>
    <w:pPr>
      <w:pBdr>
        <w:top w:val="dashed" w:sz="4" w:space="18" w:color="7F7F7F" w:themeColor="text1" w:themeTint="80"/>
      </w:pBdr>
      <w:tabs>
        <w:tab w:val="center" w:pos="4320"/>
        <w:tab w:val="right" w:pos="8640"/>
      </w:tabs>
      <w:spacing w:line="240" w:lineRule="auto"/>
      <w:contextualSpacing/>
    </w:pPr>
    <w:rPr>
      <w:color w:val="7F7F7F" w:themeColor="text1" w:themeTint="80"/>
      <w:szCs w:val="18"/>
    </w:rPr>
  </w:style>
  <w:style w:type="paragraph" w:customStyle="1" w:styleId="Piedepginaderecho">
    <w:name w:val="Pie de página derecho"/>
    <w:basedOn w:val="Piedepgina"/>
    <w:uiPriority w:val="35"/>
    <w:qFormat/>
    <w:pPr>
      <w:pBdr>
        <w:top w:val="dashed" w:sz="4" w:space="18" w:color="7F7F7F"/>
      </w:pBdr>
      <w:spacing w:line="240" w:lineRule="auto"/>
      <w:contextualSpacing/>
      <w:jc w:val="right"/>
    </w:pPr>
    <w:rPr>
      <w:color w:val="7F7F7F" w:themeColor="text1" w:themeTint="80"/>
      <w:szCs w:val="18"/>
    </w:rPr>
  </w:style>
  <w:style w:type="paragraph" w:customStyle="1" w:styleId="Primerapginadeencabezado">
    <w:name w:val="Primera página de encabezado"/>
    <w:basedOn w:val="Normal"/>
    <w:next w:val="Normal"/>
    <w:uiPriority w:val="39"/>
    <w:pPr>
      <w:pBdr>
        <w:bottom w:val="dashed" w:sz="4" w:space="18" w:color="7F7F7F" w:themeColor="text1" w:themeTint="80"/>
      </w:pBdr>
      <w:tabs>
        <w:tab w:val="center" w:pos="4320"/>
        <w:tab w:val="right" w:pos="8640"/>
      </w:tabs>
      <w:spacing w:line="396" w:lineRule="auto"/>
    </w:pPr>
  </w:style>
  <w:style w:type="paragraph" w:customStyle="1" w:styleId="Encabezadoizquierdo">
    <w:name w:val="Encabezado izquierdo"/>
    <w:basedOn w:val="Encabezado"/>
    <w:uiPriority w:val="35"/>
    <w:qFormat/>
    <w:pPr>
      <w:pBdr>
        <w:bottom w:val="dashed" w:sz="4" w:space="18" w:color="7F7F7F" w:themeColor="text1" w:themeTint="80"/>
      </w:pBdr>
      <w:spacing w:line="396" w:lineRule="auto"/>
    </w:pPr>
    <w:rPr>
      <w:color w:val="7F7F7F" w:themeColor="text1" w:themeTint="80"/>
    </w:rPr>
  </w:style>
  <w:style w:type="paragraph" w:customStyle="1" w:styleId="Encabezadoderecho">
    <w:name w:val="Encabezado derecho"/>
    <w:basedOn w:val="Encabezado"/>
    <w:uiPriority w:val="35"/>
    <w:qFormat/>
    <w:pPr>
      <w:pBdr>
        <w:bottom w:val="dashed" w:sz="4" w:space="18" w:color="7F7F7F"/>
      </w:pBdr>
      <w:jc w:val="right"/>
    </w:pPr>
    <w:rPr>
      <w:color w:val="7F7F7F" w:themeColor="text1" w:themeTint="80"/>
    </w:rPr>
  </w:style>
  <w:style w:type="paragraph" w:styleId="Prrafodelista">
    <w:name w:val="List Paragraph"/>
    <w:basedOn w:val="Normal"/>
    <w:uiPriority w:val="34"/>
    <w:qFormat/>
    <w:rsid w:val="00897B33"/>
    <w:pPr>
      <w:ind w:left="720"/>
      <w:contextualSpacing/>
    </w:pPr>
  </w:style>
  <w:style w:type="table" w:styleId="Tablaconcuadrcula6concolores-nfasis2">
    <w:name w:val="Grid Table 6 Colorful Accent 2"/>
    <w:basedOn w:val="Tablanormal"/>
    <w:uiPriority w:val="51"/>
    <w:rsid w:val="00AC65BC"/>
    <w:pPr>
      <w:spacing w:after="0" w:line="240" w:lineRule="auto"/>
    </w:pPr>
    <w:rPr>
      <w:color w:val="628BAD" w:themeColor="accent2" w:themeShade="BF"/>
    </w:rPr>
    <w:tblPr>
      <w:tblStyleRowBandSize w:val="1"/>
      <w:tblStyleColBandSize w:val="1"/>
      <w:tblBorders>
        <w:top w:val="single" w:sz="4" w:space="0" w:color="C5D4E1" w:themeColor="accent2" w:themeTint="99"/>
        <w:left w:val="single" w:sz="4" w:space="0" w:color="C5D4E1" w:themeColor="accent2" w:themeTint="99"/>
        <w:bottom w:val="single" w:sz="4" w:space="0" w:color="C5D4E1" w:themeColor="accent2" w:themeTint="99"/>
        <w:right w:val="single" w:sz="4" w:space="0" w:color="C5D4E1" w:themeColor="accent2" w:themeTint="99"/>
        <w:insideH w:val="single" w:sz="4" w:space="0" w:color="C5D4E1" w:themeColor="accent2" w:themeTint="99"/>
        <w:insideV w:val="single" w:sz="4" w:space="0" w:color="C5D4E1" w:themeColor="accent2" w:themeTint="99"/>
      </w:tblBorders>
    </w:tblPr>
    <w:tblStylePr w:type="firstRow">
      <w:rPr>
        <w:b/>
        <w:bCs/>
      </w:rPr>
      <w:tblPr/>
      <w:tcPr>
        <w:tcBorders>
          <w:bottom w:val="single" w:sz="12" w:space="0" w:color="C5D4E1" w:themeColor="accent2" w:themeTint="99"/>
        </w:tcBorders>
      </w:tcPr>
    </w:tblStylePr>
    <w:tblStylePr w:type="lastRow">
      <w:rPr>
        <w:b/>
        <w:bCs/>
      </w:rPr>
      <w:tblPr/>
      <w:tcPr>
        <w:tcBorders>
          <w:top w:val="double" w:sz="4" w:space="0" w:color="C5D4E1" w:themeColor="accent2" w:themeTint="99"/>
        </w:tcBorders>
      </w:tcPr>
    </w:tblStylePr>
    <w:tblStylePr w:type="firstCol">
      <w:rPr>
        <w:b/>
        <w:bCs/>
      </w:rPr>
    </w:tblStylePr>
    <w:tblStylePr w:type="lastCol">
      <w:rPr>
        <w:b/>
        <w:bCs/>
      </w:rPr>
    </w:tblStylePr>
    <w:tblStylePr w:type="band1Vert">
      <w:tblPr/>
      <w:tcPr>
        <w:shd w:val="clear" w:color="auto" w:fill="EBF0F5" w:themeFill="accent2" w:themeFillTint="33"/>
      </w:tcPr>
    </w:tblStylePr>
    <w:tblStylePr w:type="band1Horz">
      <w:tblPr/>
      <w:tcPr>
        <w:shd w:val="clear" w:color="auto" w:fill="EBF0F5" w:themeFill="accent2" w:themeFillTint="33"/>
      </w:tcPr>
    </w:tblStylePr>
  </w:style>
  <w:style w:type="table" w:styleId="Tablaconcuadrcula6concolores-nfasis4">
    <w:name w:val="Grid Table 6 Colorful Accent 4"/>
    <w:basedOn w:val="Tablanormal"/>
    <w:uiPriority w:val="51"/>
    <w:rsid w:val="00AC65BC"/>
    <w:pPr>
      <w:spacing w:after="0" w:line="240" w:lineRule="auto"/>
    </w:pPr>
    <w:rPr>
      <w:color w:val="F6C01F" w:themeColor="accent4" w:themeShade="BF"/>
    </w:rPr>
    <w:tblPr>
      <w:tblStyleRowBandSize w:val="1"/>
      <w:tblStyleColBandSize w:val="1"/>
      <w:tblBorders>
        <w:top w:val="single" w:sz="4" w:space="0" w:color="FCE8AF" w:themeColor="accent4" w:themeTint="99"/>
        <w:left w:val="single" w:sz="4" w:space="0" w:color="FCE8AF" w:themeColor="accent4" w:themeTint="99"/>
        <w:bottom w:val="single" w:sz="4" w:space="0" w:color="FCE8AF" w:themeColor="accent4" w:themeTint="99"/>
        <w:right w:val="single" w:sz="4" w:space="0" w:color="FCE8AF" w:themeColor="accent4" w:themeTint="99"/>
        <w:insideH w:val="single" w:sz="4" w:space="0" w:color="FCE8AF" w:themeColor="accent4" w:themeTint="99"/>
        <w:insideV w:val="single" w:sz="4" w:space="0" w:color="FCE8AF" w:themeColor="accent4" w:themeTint="99"/>
      </w:tblBorders>
    </w:tblPr>
    <w:tblStylePr w:type="firstRow">
      <w:rPr>
        <w:b/>
        <w:bCs/>
      </w:rPr>
      <w:tblPr/>
      <w:tcPr>
        <w:tcBorders>
          <w:bottom w:val="single" w:sz="12" w:space="0" w:color="FCE8AF" w:themeColor="accent4" w:themeTint="99"/>
        </w:tcBorders>
      </w:tcPr>
    </w:tblStylePr>
    <w:tblStylePr w:type="lastRow">
      <w:rPr>
        <w:b/>
        <w:bCs/>
      </w:rPr>
      <w:tblPr/>
      <w:tcPr>
        <w:tcBorders>
          <w:top w:val="double" w:sz="4" w:space="0" w:color="FCE8AF" w:themeColor="accent4" w:themeTint="99"/>
        </w:tcBorders>
      </w:tcPr>
    </w:tblStylePr>
    <w:tblStylePr w:type="firstCol">
      <w:rPr>
        <w:b/>
        <w:bCs/>
      </w:rPr>
    </w:tblStylePr>
    <w:tblStylePr w:type="lastCol">
      <w:rPr>
        <w:b/>
        <w:bCs/>
      </w:rPr>
    </w:tblStylePr>
    <w:tblStylePr w:type="band1Vert">
      <w:tblPr/>
      <w:tcPr>
        <w:shd w:val="clear" w:color="auto" w:fill="FEF7E4" w:themeFill="accent4" w:themeFillTint="33"/>
      </w:tcPr>
    </w:tblStylePr>
    <w:tblStylePr w:type="band1Horz">
      <w:tblPr/>
      <w:tcPr>
        <w:shd w:val="clear" w:color="auto" w:fill="FEF7E4" w:themeFill="accent4" w:themeFillTint="33"/>
      </w:tcPr>
    </w:tblStylePr>
  </w:style>
  <w:style w:type="table" w:styleId="Tablaconcuadrcula6concolores">
    <w:name w:val="Grid Table 6 Colorful"/>
    <w:basedOn w:val="Tablanormal"/>
    <w:uiPriority w:val="51"/>
    <w:rsid w:val="00AC65B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
    <w:name w:val="Grid Table 2"/>
    <w:basedOn w:val="Tablanormal"/>
    <w:uiPriority w:val="47"/>
    <w:rsid w:val="00CA57A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nfasis1">
    <w:name w:val="Grid Table 1 Light Accent 1"/>
    <w:basedOn w:val="Tablanormal"/>
    <w:uiPriority w:val="46"/>
    <w:rsid w:val="00CA57A3"/>
    <w:pPr>
      <w:spacing w:after="0" w:line="240" w:lineRule="auto"/>
    </w:pPr>
    <w:tblPr>
      <w:tblStyleRowBandSize w:val="1"/>
      <w:tblStyleColBandSize w:val="1"/>
      <w:tblBorders>
        <w:top w:val="single" w:sz="4" w:space="0" w:color="C6CADA" w:themeColor="accent1" w:themeTint="66"/>
        <w:left w:val="single" w:sz="4" w:space="0" w:color="C6CADA" w:themeColor="accent1" w:themeTint="66"/>
        <w:bottom w:val="single" w:sz="4" w:space="0" w:color="C6CADA" w:themeColor="accent1" w:themeTint="66"/>
        <w:right w:val="single" w:sz="4" w:space="0" w:color="C6CADA" w:themeColor="accent1" w:themeTint="66"/>
        <w:insideH w:val="single" w:sz="4" w:space="0" w:color="C6CADA" w:themeColor="accent1" w:themeTint="66"/>
        <w:insideV w:val="single" w:sz="4" w:space="0" w:color="C6CADA" w:themeColor="accent1" w:themeTint="66"/>
      </w:tblBorders>
    </w:tblPr>
    <w:tblStylePr w:type="firstRow">
      <w:rPr>
        <w:b/>
        <w:bCs/>
      </w:rPr>
      <w:tblPr/>
      <w:tcPr>
        <w:tcBorders>
          <w:bottom w:val="single" w:sz="12" w:space="0" w:color="AAB0C7" w:themeColor="accent1" w:themeTint="99"/>
        </w:tcBorders>
      </w:tcPr>
    </w:tblStylePr>
    <w:tblStylePr w:type="lastRow">
      <w:rPr>
        <w:b/>
        <w:bCs/>
      </w:rPr>
      <w:tblPr/>
      <w:tcPr>
        <w:tcBorders>
          <w:top w:val="double" w:sz="2" w:space="0" w:color="AAB0C7"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CA57A3"/>
    <w:pPr>
      <w:spacing w:after="0" w:line="240" w:lineRule="auto"/>
    </w:pPr>
    <w:tblPr>
      <w:tblStyleRowBandSize w:val="1"/>
      <w:tblStyleColBandSize w:val="1"/>
      <w:tblBorders>
        <w:top w:val="single" w:sz="4" w:space="0" w:color="E2CDC6" w:themeColor="accent5" w:themeTint="66"/>
        <w:left w:val="single" w:sz="4" w:space="0" w:color="E2CDC6" w:themeColor="accent5" w:themeTint="66"/>
        <w:bottom w:val="single" w:sz="4" w:space="0" w:color="E2CDC6" w:themeColor="accent5" w:themeTint="66"/>
        <w:right w:val="single" w:sz="4" w:space="0" w:color="E2CDC6" w:themeColor="accent5" w:themeTint="66"/>
        <w:insideH w:val="single" w:sz="4" w:space="0" w:color="E2CDC6" w:themeColor="accent5" w:themeTint="66"/>
        <w:insideV w:val="single" w:sz="4" w:space="0" w:color="E2CDC6" w:themeColor="accent5" w:themeTint="66"/>
      </w:tblBorders>
    </w:tblPr>
    <w:tblStylePr w:type="firstRow">
      <w:rPr>
        <w:b/>
        <w:bCs/>
      </w:rPr>
      <w:tblPr/>
      <w:tcPr>
        <w:tcBorders>
          <w:bottom w:val="single" w:sz="12" w:space="0" w:color="D4B4AA" w:themeColor="accent5" w:themeTint="99"/>
        </w:tcBorders>
      </w:tcPr>
    </w:tblStylePr>
    <w:tblStylePr w:type="lastRow">
      <w:rPr>
        <w:b/>
        <w:bCs/>
      </w:rPr>
      <w:tblPr/>
      <w:tcPr>
        <w:tcBorders>
          <w:top w:val="double" w:sz="2" w:space="0" w:color="D4B4AA"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CA57A3"/>
    <w:pPr>
      <w:spacing w:after="0" w:line="240" w:lineRule="auto"/>
    </w:pPr>
    <w:tblPr>
      <w:tblStyleRowBandSize w:val="1"/>
      <w:tblStyleColBandSize w:val="1"/>
      <w:tblBorders>
        <w:top w:val="single" w:sz="4" w:space="0" w:color="D2C6C2" w:themeColor="accent6" w:themeTint="66"/>
        <w:left w:val="single" w:sz="4" w:space="0" w:color="D2C6C2" w:themeColor="accent6" w:themeTint="66"/>
        <w:bottom w:val="single" w:sz="4" w:space="0" w:color="D2C6C2" w:themeColor="accent6" w:themeTint="66"/>
        <w:right w:val="single" w:sz="4" w:space="0" w:color="D2C6C2" w:themeColor="accent6" w:themeTint="66"/>
        <w:insideH w:val="single" w:sz="4" w:space="0" w:color="D2C6C2" w:themeColor="accent6" w:themeTint="66"/>
        <w:insideV w:val="single" w:sz="4" w:space="0" w:color="D2C6C2" w:themeColor="accent6" w:themeTint="66"/>
      </w:tblBorders>
    </w:tblPr>
    <w:tblStylePr w:type="firstRow">
      <w:rPr>
        <w:b/>
        <w:bCs/>
      </w:rPr>
      <w:tblPr/>
      <w:tcPr>
        <w:tcBorders>
          <w:bottom w:val="single" w:sz="12" w:space="0" w:color="BBAAA4" w:themeColor="accent6" w:themeTint="99"/>
        </w:tcBorders>
      </w:tcPr>
    </w:tblStylePr>
    <w:tblStylePr w:type="lastRow">
      <w:rPr>
        <w:b/>
        <w:bCs/>
      </w:rPr>
      <w:tblPr/>
      <w:tcPr>
        <w:tcBorders>
          <w:top w:val="double" w:sz="2" w:space="0" w:color="BBAAA4"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CA57A3"/>
    <w:pPr>
      <w:spacing w:after="0" w:line="240" w:lineRule="auto"/>
    </w:pPr>
    <w:tblPr>
      <w:tblStyleRowBandSize w:val="1"/>
      <w:tblStyleColBandSize w:val="1"/>
      <w:tblBorders>
        <w:top w:val="single" w:sz="4" w:space="0" w:color="D8E2EB" w:themeColor="accent2" w:themeTint="66"/>
        <w:left w:val="single" w:sz="4" w:space="0" w:color="D8E2EB" w:themeColor="accent2" w:themeTint="66"/>
        <w:bottom w:val="single" w:sz="4" w:space="0" w:color="D8E2EB" w:themeColor="accent2" w:themeTint="66"/>
        <w:right w:val="single" w:sz="4" w:space="0" w:color="D8E2EB" w:themeColor="accent2" w:themeTint="66"/>
        <w:insideH w:val="single" w:sz="4" w:space="0" w:color="D8E2EB" w:themeColor="accent2" w:themeTint="66"/>
        <w:insideV w:val="single" w:sz="4" w:space="0" w:color="D8E2EB" w:themeColor="accent2" w:themeTint="66"/>
      </w:tblBorders>
    </w:tblPr>
    <w:tblStylePr w:type="firstRow">
      <w:rPr>
        <w:b/>
        <w:bCs/>
      </w:rPr>
      <w:tblPr/>
      <w:tcPr>
        <w:tcBorders>
          <w:bottom w:val="single" w:sz="12" w:space="0" w:color="C5D4E1" w:themeColor="accent2" w:themeTint="99"/>
        </w:tcBorders>
      </w:tcPr>
    </w:tblStylePr>
    <w:tblStylePr w:type="lastRow">
      <w:rPr>
        <w:b/>
        <w:bCs/>
      </w:rPr>
      <w:tblPr/>
      <w:tcPr>
        <w:tcBorders>
          <w:top w:val="double" w:sz="2" w:space="0" w:color="C5D4E1" w:themeColor="accent2"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C01546"/>
    <w:rPr>
      <w:color w:val="B292CA" w:themeColor="hyperlink"/>
      <w:u w:val="single"/>
    </w:rPr>
  </w:style>
  <w:style w:type="character" w:styleId="Mencinsinresolver">
    <w:name w:val="Unresolved Mention"/>
    <w:basedOn w:val="Fuentedeprrafopredeter"/>
    <w:uiPriority w:val="99"/>
    <w:semiHidden/>
    <w:unhideWhenUsed/>
    <w:rsid w:val="00C01546"/>
    <w:rPr>
      <w:color w:val="605E5C"/>
      <w:shd w:val="clear" w:color="auto" w:fill="E1DFDD"/>
    </w:rPr>
  </w:style>
  <w:style w:type="paragraph" w:styleId="NormalWeb">
    <w:name w:val="Normal (Web)"/>
    <w:basedOn w:val="Normal"/>
    <w:uiPriority w:val="99"/>
    <w:unhideWhenUsed/>
    <w:rsid w:val="005D2688"/>
    <w:pPr>
      <w:spacing w:before="100" w:beforeAutospacing="1" w:after="100" w:afterAutospacing="1" w:line="240" w:lineRule="auto"/>
      <w:jc w:val="left"/>
    </w:pPr>
    <w:rPr>
      <w:rFonts w:ascii="Times New Roman" w:eastAsia="Times New Roman" w:hAnsi="Times New Roman" w:cs="Times New Roman"/>
      <w:color w:val="auto"/>
      <w:sz w:val="24"/>
      <w:szCs w:val="24"/>
    </w:rPr>
  </w:style>
  <w:style w:type="character" w:customStyle="1" w:styleId="citation-194">
    <w:name w:val="citation-194"/>
    <w:basedOn w:val="Fuentedeprrafopredeter"/>
    <w:rsid w:val="001F2C92"/>
  </w:style>
  <w:style w:type="character" w:customStyle="1" w:styleId="citation-193">
    <w:name w:val="citation-193"/>
    <w:basedOn w:val="Fuentedeprrafopredeter"/>
    <w:rsid w:val="001F2C92"/>
  </w:style>
  <w:style w:type="character" w:customStyle="1" w:styleId="citation-192">
    <w:name w:val="citation-192"/>
    <w:basedOn w:val="Fuentedeprrafopredeter"/>
    <w:rsid w:val="001F2C92"/>
  </w:style>
  <w:style w:type="character" w:customStyle="1" w:styleId="citation-191">
    <w:name w:val="citation-191"/>
    <w:basedOn w:val="Fuentedeprrafopredeter"/>
    <w:rsid w:val="001F2C92"/>
  </w:style>
  <w:style w:type="character" w:customStyle="1" w:styleId="citation-190">
    <w:name w:val="citation-190"/>
    <w:basedOn w:val="Fuentedeprrafopredeter"/>
    <w:rsid w:val="001F2C92"/>
  </w:style>
  <w:style w:type="character" w:customStyle="1" w:styleId="citation-189">
    <w:name w:val="citation-189"/>
    <w:basedOn w:val="Fuentedeprrafopredeter"/>
    <w:rsid w:val="001F2C92"/>
  </w:style>
  <w:style w:type="character" w:customStyle="1" w:styleId="citation-188">
    <w:name w:val="citation-188"/>
    <w:basedOn w:val="Fuentedeprrafopredeter"/>
    <w:rsid w:val="001F2C92"/>
  </w:style>
  <w:style w:type="character" w:customStyle="1" w:styleId="citation-187">
    <w:name w:val="citation-187"/>
    <w:basedOn w:val="Fuentedeprrafopredeter"/>
    <w:rsid w:val="001F2C92"/>
  </w:style>
  <w:style w:type="character" w:customStyle="1" w:styleId="citation-186">
    <w:name w:val="citation-186"/>
    <w:basedOn w:val="Fuentedeprrafopredeter"/>
    <w:rsid w:val="001F2C92"/>
  </w:style>
  <w:style w:type="character" w:customStyle="1" w:styleId="citation-185">
    <w:name w:val="citation-185"/>
    <w:basedOn w:val="Fuentedeprrafopredeter"/>
    <w:rsid w:val="001F2C92"/>
  </w:style>
  <w:style w:type="character" w:customStyle="1" w:styleId="citation-184">
    <w:name w:val="citation-184"/>
    <w:basedOn w:val="Fuentedeprrafopredeter"/>
    <w:rsid w:val="001F2C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as.docs.cisecurity.org/en/latest/source/Controls12/"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eli%20Guevara\AppData\Roaming\Microsoft\Templates\Informe%20(tema%20Orige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F56AB62E5545A28A172D65A6DE597D"/>
        <w:category>
          <w:name w:val="General"/>
          <w:gallery w:val="placeholder"/>
        </w:category>
        <w:types>
          <w:type w:val="bbPlcHdr"/>
        </w:types>
        <w:behaviors>
          <w:behavior w:val="content"/>
        </w:behaviors>
        <w:guid w:val="{FA51DF6C-1710-4326-A7F3-0AA722CB3B66}"/>
      </w:docPartPr>
      <w:docPartBody>
        <w:p w:rsidR="00532570" w:rsidRDefault="00000000">
          <w:pPr>
            <w:pStyle w:val="2FF56AB62E5545A28A172D65A6DE597D"/>
          </w:pPr>
          <w:r>
            <w:rPr>
              <w:lang w:val="es-ES"/>
            </w:rPr>
            <w:t>[Título del documento]</w:t>
          </w:r>
        </w:p>
      </w:docPartBody>
    </w:docPart>
    <w:docPart>
      <w:docPartPr>
        <w:name w:val="4439FDC8E12E4ACD8A7707DDD2778E22"/>
        <w:category>
          <w:name w:val="General"/>
          <w:gallery w:val="placeholder"/>
        </w:category>
        <w:types>
          <w:type w:val="bbPlcHdr"/>
        </w:types>
        <w:behaviors>
          <w:behavior w:val="content"/>
        </w:behaviors>
        <w:guid w:val="{3B4A61E8-916F-45B2-9C5E-CCE7D8FC49D8}"/>
      </w:docPartPr>
      <w:docPartBody>
        <w:p w:rsidR="00532570" w:rsidRDefault="00000000">
          <w:pPr>
            <w:pStyle w:val="4439FDC8E12E4ACD8A7707DDD2778E22"/>
          </w:pPr>
          <w:r>
            <w:rPr>
              <w:color w:val="156082" w:themeColor="accent1"/>
              <w:lang w:val="es-ES"/>
            </w:rPr>
            <w:t>[Escriba el 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719"/>
    <w:rsid w:val="0017173A"/>
    <w:rsid w:val="00407AF8"/>
    <w:rsid w:val="00532570"/>
    <w:rsid w:val="00552AA6"/>
    <w:rsid w:val="006003C3"/>
    <w:rsid w:val="006B13EA"/>
    <w:rsid w:val="007F2719"/>
    <w:rsid w:val="00870A8C"/>
    <w:rsid w:val="00994652"/>
    <w:rsid w:val="00B679EA"/>
    <w:rsid w:val="00B85B98"/>
    <w:rsid w:val="00E2629A"/>
    <w:rsid w:val="00E54C75"/>
    <w:rsid w:val="00FE248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pBdr>
        <w:top w:val="single" w:sz="6" w:space="1" w:color="E97132" w:themeColor="accent2"/>
        <w:left w:val="single" w:sz="6" w:space="1" w:color="E97132" w:themeColor="accent2"/>
        <w:bottom w:val="single" w:sz="6" w:space="1" w:color="E97132" w:themeColor="accent2"/>
        <w:right w:val="single" w:sz="6" w:space="1" w:color="E97132" w:themeColor="accent2"/>
      </w:pBdr>
      <w:shd w:val="clear" w:color="auto" w:fill="E97132" w:themeFill="accent2"/>
      <w:spacing w:before="300" w:after="40" w:line="276" w:lineRule="auto"/>
      <w:outlineLvl w:val="0"/>
    </w:pPr>
    <w:rPr>
      <w:rFonts w:asciiTheme="majorHAnsi" w:eastAsiaTheme="minorHAnsi" w:hAnsiTheme="majorHAnsi" w:cs="Times New Roman"/>
      <w:color w:val="FFFFFF" w:themeColor="background1"/>
      <w:spacing w:val="5"/>
      <w:kern w:val="0"/>
      <w:sz w:val="20"/>
      <w:szCs w:val="20"/>
      <w14:ligatures w14:val="none"/>
    </w:rPr>
  </w:style>
  <w:style w:type="paragraph" w:styleId="Ttulo2">
    <w:name w:val="heading 2"/>
    <w:basedOn w:val="Normal"/>
    <w:next w:val="Normal"/>
    <w:link w:val="Ttulo2Car"/>
    <w:uiPriority w:val="9"/>
    <w:qFormat/>
    <w:pPr>
      <w:pBdr>
        <w:top w:val="single" w:sz="6" w:space="1" w:color="E97132" w:themeColor="accent2"/>
        <w:left w:val="single" w:sz="48" w:space="1" w:color="E97132" w:themeColor="accent2"/>
        <w:bottom w:val="single" w:sz="6" w:space="1" w:color="E97132" w:themeColor="accent2"/>
        <w:right w:val="single" w:sz="6" w:space="1" w:color="E97132" w:themeColor="accent2"/>
      </w:pBdr>
      <w:spacing w:before="240" w:after="80" w:line="276" w:lineRule="auto"/>
      <w:ind w:left="144"/>
      <w:outlineLvl w:val="1"/>
    </w:pPr>
    <w:rPr>
      <w:rFonts w:asciiTheme="majorHAnsi" w:eastAsiaTheme="minorHAnsi" w:hAnsiTheme="majorHAnsi" w:cs="Times New Roman"/>
      <w:color w:val="BF4E14" w:themeColor="accent2" w:themeShade="BF"/>
      <w:spacing w:val="5"/>
      <w:kern w:val="24"/>
      <w:sz w:val="20"/>
      <w:szCs w:val="20"/>
      <w14:ligatures w14:val="none"/>
    </w:rPr>
  </w:style>
  <w:style w:type="paragraph" w:styleId="Ttulo3">
    <w:name w:val="heading 3"/>
    <w:basedOn w:val="Normal"/>
    <w:next w:val="Normal"/>
    <w:link w:val="Ttulo3Car"/>
    <w:uiPriority w:val="9"/>
    <w:unhideWhenUsed/>
    <w:qFormat/>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line="276" w:lineRule="auto"/>
      <w:ind w:left="144"/>
      <w:outlineLvl w:val="2"/>
    </w:pPr>
    <w:rPr>
      <w:rFonts w:asciiTheme="majorHAnsi" w:eastAsiaTheme="minorHAnsi" w:hAnsiTheme="majorHAnsi" w:cs="Times New Roman"/>
      <w:color w:val="595959" w:themeColor="text1" w:themeTint="A6"/>
      <w:spacing w:val="5"/>
      <w:kern w:val="24"/>
      <w:sz w:val="20"/>
      <w:szCs w:val="2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FF56AB62E5545A28A172D65A6DE597D">
    <w:name w:val="2FF56AB62E5545A28A172D65A6DE597D"/>
  </w:style>
  <w:style w:type="paragraph" w:customStyle="1" w:styleId="4439FDC8E12E4ACD8A7707DDD2778E22">
    <w:name w:val="4439FDC8E12E4ACD8A7707DDD2778E22"/>
  </w:style>
  <w:style w:type="character" w:customStyle="1" w:styleId="Ttulo1Car">
    <w:name w:val="Título 1 Car"/>
    <w:basedOn w:val="Fuentedeprrafopredeter"/>
    <w:link w:val="Ttulo1"/>
    <w:uiPriority w:val="9"/>
    <w:rPr>
      <w:rFonts w:asciiTheme="majorHAnsi" w:eastAsiaTheme="minorHAnsi" w:hAnsiTheme="majorHAnsi" w:cs="Times New Roman"/>
      <w:color w:val="FFFFFF" w:themeColor="background1"/>
      <w:spacing w:val="5"/>
      <w:kern w:val="0"/>
      <w:sz w:val="20"/>
      <w:szCs w:val="20"/>
      <w:shd w:val="clear" w:color="auto" w:fill="E97132" w:themeFill="accent2"/>
      <w14:ligatures w14:val="none"/>
    </w:rPr>
  </w:style>
  <w:style w:type="character" w:customStyle="1" w:styleId="Ttulo2Car">
    <w:name w:val="Título 2 Car"/>
    <w:basedOn w:val="Fuentedeprrafopredeter"/>
    <w:link w:val="Ttulo2"/>
    <w:uiPriority w:val="9"/>
    <w:rPr>
      <w:rFonts w:asciiTheme="majorHAnsi" w:eastAsiaTheme="minorHAnsi" w:hAnsiTheme="majorHAnsi" w:cs="Times New Roman"/>
      <w:color w:val="BF4E14" w:themeColor="accent2" w:themeShade="BF"/>
      <w:spacing w:val="5"/>
      <w:kern w:val="24"/>
      <w:sz w:val="20"/>
      <w:szCs w:val="20"/>
      <w14:ligatures w14:val="none"/>
    </w:rPr>
  </w:style>
  <w:style w:type="character" w:customStyle="1" w:styleId="Ttulo3Car">
    <w:name w:val="Título 3 Car"/>
    <w:basedOn w:val="Fuentedeprrafopredeter"/>
    <w:link w:val="Ttulo3"/>
    <w:uiPriority w:val="9"/>
    <w:rPr>
      <w:rFonts w:asciiTheme="majorHAnsi" w:eastAsiaTheme="minorHAnsi" w:hAnsiTheme="majorHAnsi" w:cs="Times New Roman"/>
      <w:color w:val="595959" w:themeColor="text1" w:themeTint="A6"/>
      <w:spacing w:val="5"/>
      <w:kern w:val="24"/>
      <w:sz w:val="20"/>
      <w:szCs w:val="20"/>
      <w14:ligatures w14:val="none"/>
    </w:rPr>
  </w:style>
  <w:style w:type="paragraph" w:styleId="Descripcin">
    <w:name w:val="caption"/>
    <w:basedOn w:val="Normal"/>
    <w:next w:val="Normal"/>
    <w:uiPriority w:val="35"/>
    <w:unhideWhenUsed/>
    <w:qFormat/>
    <w:pPr>
      <w:spacing w:after="0" w:line="240" w:lineRule="auto"/>
    </w:pPr>
    <w:rPr>
      <w:rFonts w:asciiTheme="majorHAnsi" w:eastAsiaTheme="minorHAnsi" w:hAnsiTheme="majorHAnsi" w:cs="Times New Roman"/>
      <w:bCs/>
      <w:color w:val="E97132" w:themeColor="accent2"/>
      <w:kern w:val="0"/>
      <w:sz w:val="16"/>
      <w:szCs w:val="16"/>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rigin">
  <a:themeElements>
    <a:clrScheme name="Origin">
      <a:dk1>
        <a:sysClr val="windowText" lastClr="000000"/>
      </a:dk1>
      <a:lt1>
        <a:sysClr val="window" lastClr="FFFFFF"/>
      </a:lt1>
      <a:dk2>
        <a:srgbClr val="464653"/>
      </a:dk2>
      <a:lt2>
        <a:srgbClr val="DDE9EC"/>
      </a:lt2>
      <a:accent1>
        <a:srgbClr val="727CA3"/>
      </a:accent1>
      <a:accent2>
        <a:srgbClr val="9FB8CD"/>
      </a:accent2>
      <a:accent3>
        <a:srgbClr val="D2DA7A"/>
      </a:accent3>
      <a:accent4>
        <a:srgbClr val="FADA7A"/>
      </a:accent4>
      <a:accent5>
        <a:srgbClr val="B88472"/>
      </a:accent5>
      <a:accent6>
        <a:srgbClr val="8E736A"/>
      </a:accent6>
      <a:hlink>
        <a:srgbClr val="B292CA"/>
      </a:hlink>
      <a:folHlink>
        <a:srgbClr val="6B5680"/>
      </a:folHlink>
    </a:clrScheme>
    <a:fontScheme name="Origin">
      <a:majorFont>
        <a:latin typeface="Bookman Old Style"/>
        <a:ea typeface=""/>
        <a:cs typeface=""/>
        <a:font script="Grek" typeface="Cambria"/>
        <a:font script="Cyrl" typeface="Cambria"/>
        <a:font script="Jpan" typeface="HG明朝E"/>
        <a:font script="Hang" typeface="돋움"/>
        <a:font script="Hans" typeface="宋体"/>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ill Sans MT"/>
        <a:ea typeface=""/>
        <a:cs typeface=""/>
        <a:font script="Grek" typeface="Calibri"/>
        <a:font script="Cyrl" typeface="Calibri"/>
        <a:font script="Jpan" typeface="ＭＳ Ｐゴシック"/>
        <a:font script="Hang" typeface="맑은 고딕"/>
        <a:font script="Hans" typeface="华文新魏"/>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rigin">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shade val="60000"/>
                <a:satMod val="300000"/>
              </a:schemeClr>
            </a:gs>
            <a:gs pos="30000">
              <a:schemeClr val="phClr">
                <a:shade val="80000"/>
                <a:satMod val="230000"/>
              </a:schemeClr>
            </a:gs>
            <a:gs pos="100000">
              <a:schemeClr val="phClr">
                <a:tint val="97000"/>
                <a:satMod val="220000"/>
              </a:schemeClr>
            </a:gs>
          </a:gsLst>
          <a:lin ang="16200000" scaled="1"/>
        </a:gradFill>
        <a:blipFill>
          <a:blip xmlns:r="http://schemas.openxmlformats.org/officeDocument/2006/relationships" r:embed="rId1">
            <a:duotone>
              <a:schemeClr val="phClr">
                <a:shade val="6000"/>
                <a:satMod val="120000"/>
              </a:schemeClr>
              <a:schemeClr val="phClr">
                <a:tint val="90000"/>
              </a:schemeClr>
            </a:duotone>
          </a:blip>
          <a:tile tx="0" ty="0" sx="35000" sy="40000" flip="x"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EditorialTags xmlns="2958f784-0ef9-4616-b22d-512a8cad1f0d" xsi:nil="true"/>
    <TPExecutable xmlns="2958f784-0ef9-4616-b22d-512a8cad1f0d" xsi:nil="true"/>
    <DirectSourceMarket xmlns="2958f784-0ef9-4616-b22d-512a8cad1f0d">english</DirectSourceMarket>
    <SubmitterId xmlns="2958f784-0ef9-4616-b22d-512a8cad1f0d" xsi:nil="true"/>
    <AssetType xmlns="2958f784-0ef9-4616-b22d-512a8cad1f0d" xsi:nil="true"/>
    <Milestone xmlns="2958f784-0ef9-4616-b22d-512a8cad1f0d" xsi:nil="true"/>
    <OriginAsset xmlns="2958f784-0ef9-4616-b22d-512a8cad1f0d" xsi:nil="true"/>
    <TPComponent xmlns="2958f784-0ef9-4616-b22d-512a8cad1f0d" xsi:nil="true"/>
    <AssetId xmlns="2958f784-0ef9-4616-b22d-512a8cad1f0d">TP101808971</AssetId>
    <NumericId xmlns="2958f784-0ef9-4616-b22d-512a8cad1f0d">101808971</NumericId>
    <TPFriendlyName xmlns="2958f784-0ef9-4616-b22d-512a8cad1f0d" xsi:nil="true"/>
    <SourceTitle xmlns="2958f784-0ef9-4616-b22d-512a8cad1f0d" xsi:nil="true"/>
    <TPApplication xmlns="2958f784-0ef9-4616-b22d-512a8cad1f0d" xsi:nil="true"/>
    <TPLaunchHelpLink xmlns="2958f784-0ef9-4616-b22d-512a8cad1f0d" xsi:nil="true"/>
    <OpenTemplate xmlns="2958f784-0ef9-4616-b22d-512a8cad1f0d">true</OpenTemplate>
    <PlannedPubDate xmlns="2958f784-0ef9-4616-b22d-512a8cad1f0d">2009-11-17T08:06:00+00:00</PlannedPubDate>
    <CrawlForDependencies xmlns="2958f784-0ef9-4616-b22d-512a8cad1f0d">false</CrawlForDependencies>
    <ParentAssetId xmlns="2958f784-0ef9-4616-b22d-512a8cad1f0d" xsi:nil="true"/>
    <TrustLevel xmlns="2958f784-0ef9-4616-b22d-512a8cad1f0d">1 Microsoft Managed Content</TrustLevel>
    <PublishStatusLookup xmlns="2958f784-0ef9-4616-b22d-512a8cad1f0d">
      <Value>309656</Value>
      <Value>624235</Value>
    </PublishStatusLookup>
    <TemplateTemplateType xmlns="2958f784-0ef9-4616-b22d-512a8cad1f0d">Word Document Template</TemplateTemplateType>
    <IsSearchable xmlns="2958f784-0ef9-4616-b22d-512a8cad1f0d">false</IsSearchable>
    <TPNamespace xmlns="2958f784-0ef9-4616-b22d-512a8cad1f0d" xsi:nil="true"/>
    <Providers xmlns="2958f784-0ef9-4616-b22d-512a8cad1f0d" xsi:nil="true"/>
    <Markets xmlns="2958f784-0ef9-4616-b22d-512a8cad1f0d"/>
    <OriginalSourceMarket xmlns="2958f784-0ef9-4616-b22d-512a8cad1f0d">english</OriginalSourceMarket>
    <TPInstallLocation xmlns="2958f784-0ef9-4616-b22d-512a8cad1f0d" xsi:nil="true"/>
    <TPAppVersion xmlns="2958f784-0ef9-4616-b22d-512a8cad1f0d" xsi:nil="true"/>
    <TPCommandLine xmlns="2958f784-0ef9-4616-b22d-512a8cad1f0d" xsi:nil="true"/>
    <APAuthor xmlns="2958f784-0ef9-4616-b22d-512a8cad1f0d">
      <UserInfo>
        <DisplayName/>
        <AccountId>1073741823</AccountId>
        <AccountType/>
      </UserInfo>
    </APAuthor>
    <EditorialStatus xmlns="2958f784-0ef9-4616-b22d-512a8cad1f0d" xsi:nil="true"/>
    <PublishTargets xmlns="2958f784-0ef9-4616-b22d-512a8cad1f0d">OfficeOnline</PublishTargets>
    <TPLaunchHelpLinkType xmlns="2958f784-0ef9-4616-b22d-512a8cad1f0d">Template</TPLaunchHelpLinkType>
    <TPClientViewer xmlns="2958f784-0ef9-4616-b22d-512a8cad1f0d" xsi:nil="true"/>
    <CSXHash xmlns="2958f784-0ef9-4616-b22d-512a8cad1f0d" xsi:nil="true"/>
    <IsDeleted xmlns="2958f784-0ef9-4616-b22d-512a8cad1f0d">false</IsDeleted>
    <ShowIn xmlns="2958f784-0ef9-4616-b22d-512a8cad1f0d">Show everywhere</ShowIn>
    <UANotes xmlns="2958f784-0ef9-4616-b22d-512a8cad1f0d" xsi:nil="true"/>
    <TemplateStatus xmlns="2958f784-0ef9-4616-b22d-512a8cad1f0d" xsi:nil="true"/>
    <Downloads xmlns="2958f784-0ef9-4616-b22d-512a8cad1f0d">0</Downloads>
    <HandoffToMSDN xmlns="2958f784-0ef9-4616-b22d-512a8cad1f0d" xsi:nil="true"/>
    <AssetStart xmlns="2958f784-0ef9-4616-b22d-512a8cad1f0d">2010-07-09T13:36:27+00:00</AssetStart>
    <LastHandOff xmlns="2958f784-0ef9-4616-b22d-512a8cad1f0d" xsi:nil="true"/>
    <APDescription xmlns="2958f784-0ef9-4616-b22d-512a8cad1f0d" xsi:nil="true"/>
    <Description0 xmlns="fb5acd76-e9f3-4601-9d69-91f53ab96ae6" xsi:nil="true"/>
    <OOCacheId xmlns="2958f784-0ef9-4616-b22d-512a8cad1f0d" xsi:nil="true"/>
    <CSXSubmissionMarket xmlns="2958f784-0ef9-4616-b22d-512a8cad1f0d" xsi:nil="true"/>
    <ArtSampleDocs xmlns="2958f784-0ef9-4616-b22d-512a8cad1f0d" xsi:nil="true"/>
    <UALocRecommendation xmlns="2958f784-0ef9-4616-b22d-512a8cad1f0d">Localize</UALocRecommendation>
    <Component xmlns="fb5acd76-e9f3-4601-9d69-91f53ab96ae6" xsi:nil="true"/>
    <VoteCount xmlns="2958f784-0ef9-4616-b22d-512a8cad1f0d" xsi:nil="true"/>
    <ClipArtFilename xmlns="2958f784-0ef9-4616-b22d-512a8cad1f0d" xsi:nil="true"/>
    <Provider xmlns="2958f784-0ef9-4616-b22d-512a8cad1f0d" xsi:nil="true"/>
    <AssetExpire xmlns="2958f784-0ef9-4616-b22d-512a8cad1f0d">2100-01-01T00:00:00+00:00</AssetExpire>
    <ThumbnailAssetId xmlns="2958f784-0ef9-4616-b22d-512a8cad1f0d" xsi:nil="true"/>
    <ApprovalStatus xmlns="2958f784-0ef9-4616-b22d-512a8cad1f0d">InProgress</ApprovalStatus>
    <LastModifiedDateTime xmlns="2958f784-0ef9-4616-b22d-512a8cad1f0d" xsi:nil="true"/>
    <LastPublishResultLookup xmlns="2958f784-0ef9-4616-b22d-512a8cad1f0d" xsi:nil="true"/>
    <LegacyData xmlns="2958f784-0ef9-4616-b22d-512a8cad1f0d" xsi:nil="true"/>
    <BusinessGroup xmlns="2958f784-0ef9-4616-b22d-512a8cad1f0d" xsi:nil="true"/>
    <IntlLocPriority xmlns="2958f784-0ef9-4616-b22d-512a8cad1f0d" xsi:nil="true"/>
    <UAProjectedTotalWords xmlns="2958f784-0ef9-4616-b22d-512a8cad1f0d" xsi:nil="true"/>
    <PrimaryImageGen xmlns="2958f784-0ef9-4616-b22d-512a8cad1f0d">false</PrimaryImageGen>
    <IntlLangReview xmlns="2958f784-0ef9-4616-b22d-512a8cad1f0d" xsi:nil="true"/>
    <MachineTranslated xmlns="2958f784-0ef9-4616-b22d-512a8cad1f0d">false</MachineTranslated>
    <OutputCachingOn xmlns="2958f784-0ef9-4616-b22d-512a8cad1f0d">false</OutputCachingOn>
    <AcquiredFrom xmlns="2958f784-0ef9-4616-b22d-512a8cad1f0d" xsi:nil="true"/>
    <ContentItem xmlns="2958f784-0ef9-4616-b22d-512a8cad1f0d" xsi:nil="true"/>
    <TimesCloned xmlns="2958f784-0ef9-4616-b22d-512a8cad1f0d" xsi:nil="true"/>
    <AverageRating xmlns="2958f784-0ef9-4616-b22d-512a8cad1f0d" xsi:nil="true"/>
    <CSXUpdate xmlns="2958f784-0ef9-4616-b22d-512a8cad1f0d">false</CSXUpdate>
    <CSXSubmissionDate xmlns="2958f784-0ef9-4616-b22d-512a8cad1f0d" xsi:nil="true"/>
    <IntlLangReviewDate xmlns="2958f784-0ef9-4616-b22d-512a8cad1f0d" xsi:nil="true"/>
    <PolicheckWords xmlns="2958f784-0ef9-4616-b22d-512a8cad1f0d" xsi:nil="true"/>
    <UALocComments xmlns="2958f784-0ef9-4616-b22d-512a8cad1f0d" xsi:nil="true"/>
    <ApprovalLog xmlns="2958f784-0ef9-4616-b22d-512a8cad1f0d" xsi:nil="true"/>
    <BugNumber xmlns="2958f784-0ef9-4616-b22d-512a8cad1f0d" xsi:nil="true"/>
    <FriendlyTitle xmlns="2958f784-0ef9-4616-b22d-512a8cad1f0d" xsi:nil="true"/>
    <MarketSpecific xmlns="2958f784-0ef9-4616-b22d-512a8cad1f0d" xsi:nil="true"/>
    <IntlLangReviewer xmlns="2958f784-0ef9-4616-b22d-512a8cad1f0d" xsi:nil="true"/>
    <UACurrentWords xmlns="2958f784-0ef9-4616-b22d-512a8cad1f0d" xsi:nil="true"/>
    <DSATActionTaken xmlns="2958f784-0ef9-4616-b22d-512a8cad1f0d" xsi:nil="true"/>
    <APEditor xmlns="2958f784-0ef9-4616-b22d-512a8cad1f0d">
      <UserInfo>
        <DisplayName/>
        <AccountId xsi:nil="true"/>
        <AccountType/>
      </UserInfo>
    </APEditor>
    <Manager xmlns="2958f784-0ef9-4616-b22d-512a8cad1f0d" xsi:nil="true"/>
    <BlockPublish xmlns="2958f784-0ef9-4616-b22d-512a8cad1f0d" xsi:nil="true"/>
    <InternalTagsTaxHTField0 xmlns="2958f784-0ef9-4616-b22d-512a8cad1f0d">
      <Terms xmlns="http://schemas.microsoft.com/office/infopath/2007/PartnerControls"/>
    </InternalTagsTaxHTField0>
    <LocComments xmlns="2958f784-0ef9-4616-b22d-512a8cad1f0d" xsi:nil="true"/>
    <LocalizationTagsTaxHTField0 xmlns="2958f784-0ef9-4616-b22d-512a8cad1f0d">
      <Terms xmlns="http://schemas.microsoft.com/office/infopath/2007/PartnerControls"/>
    </LocalizationTagsTaxHTField0>
    <OriginalRelease xmlns="2958f784-0ef9-4616-b22d-512a8cad1f0d">14</OriginalRelease>
    <FeatureTagsTaxHTField0 xmlns="2958f784-0ef9-4616-b22d-512a8cad1f0d">
      <Terms xmlns="http://schemas.microsoft.com/office/infopath/2007/PartnerControls"/>
    </FeatureTagsTaxHTField0>
    <LocManualTestRequired xmlns="2958f784-0ef9-4616-b22d-512a8cad1f0d">false</LocManualTestRequired>
    <RecommendationsModifier xmlns="2958f784-0ef9-4616-b22d-512a8cad1f0d" xsi:nil="true"/>
    <CampaignTagsTaxHTField0 xmlns="2958f784-0ef9-4616-b22d-512a8cad1f0d">
      <Terms xmlns="http://schemas.microsoft.com/office/infopath/2007/PartnerControls"/>
    </CampaignTagsTaxHTField0>
    <TaxCatchAll xmlns="2958f784-0ef9-4616-b22d-512a8cad1f0d"/>
    <LocRecommendedHandoff xmlns="2958f784-0ef9-4616-b22d-512a8cad1f0d" xsi:nil="true"/>
    <ScenarioTagsTaxHTField0 xmlns="2958f784-0ef9-4616-b22d-512a8cad1f0d">
      <Terms xmlns="http://schemas.microsoft.com/office/infopath/2007/PartnerControls"/>
    </ScenarioTagsTaxHTField0>
    <LocLastLocAttemptVersionLookup xmlns="2958f784-0ef9-4616-b22d-512a8cad1f0d">291517</LocLastLocAttemptVersionLookup>
    <LocMarketGroupTiers2 xmlns="2958f784-0ef9-4616-b22d-512a8cad1f0d" xsi:nil="true"/>
  </documentManagement>
</p:properties>
</file>

<file path=customXml/item2.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emplateFile" ma:contentTypeID="0x010100DE95A0C693CEB341887D38A4A2B58B45040072C752107C5A7B47AA91A1EE638E6F1F" ma:contentTypeVersion="55" ma:contentTypeDescription="Create a new document." ma:contentTypeScope="" ma:versionID="3c98c83416931a21d43ed007fda5e4dd">
  <xsd:schema xmlns:xsd="http://www.w3.org/2001/XMLSchema" xmlns:xs="http://www.w3.org/2001/XMLSchema" xmlns:p="http://schemas.microsoft.com/office/2006/metadata/properties" xmlns:ns2="2958f784-0ef9-4616-b22d-512a8cad1f0d" xmlns:ns3="fb5acd76-e9f3-4601-9d69-91f53ab96ae6" targetNamespace="http://schemas.microsoft.com/office/2006/metadata/properties" ma:root="true" ma:fieldsID="938018c4f46d99993d20879d4e9ddff8" ns2:_="" ns3:_="">
    <xsd:import namespace="2958f784-0ef9-4616-b22d-512a8cad1f0d"/>
    <xsd:import namespace="fb5acd76-e9f3-4601-9d69-91f53ab96ae6"/>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element ref="ns3:Description0" minOccurs="0"/>
                <xsd:element ref="ns3:Compon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58f784-0ef9-4616-b22d-512a8cad1f0d"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ca69c71e-a029-4733-aca1-cabc27411b08}"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8D80075B-F8CE-48D6-9BD2-D195F7E115A9}" ma:internalName="CSXSubmissionMarket" ma:readOnly="false" ma:showField="MarketName" ma:web="2958f784-0ef9-4616-b22d-512a8cad1f0d">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9327d1a0-1a14-4b12-a74c-0f320f972977}"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1F044C38-11A0-4051-9DF8-A3AFA85E16DC}" ma:internalName="InProjectListLookup" ma:readOnly="true" ma:showField="InProjectLis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3b364bcb-a06e-4da1-8475-f5243c3236b2}"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1F044C38-11A0-4051-9DF8-A3AFA85E16DC}" ma:internalName="LastCompleteVersionLookup" ma:readOnly="true" ma:showField="LastComplete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1F044C38-11A0-4051-9DF8-A3AFA85E16DC}" ma:internalName="LastPreviewErrorLookup" ma:readOnly="true" ma:showField="LastPreviewError"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1F044C38-11A0-4051-9DF8-A3AFA85E16DC}" ma:internalName="LastPreviewResultLookup" ma:readOnly="true" ma:showField="LastPreviewResul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1F044C38-11A0-4051-9DF8-A3AFA85E16DC}" ma:internalName="LastPreviewAttemptDateLookup" ma:readOnly="true" ma:showField="LastPreviewAttemptDat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1F044C38-11A0-4051-9DF8-A3AFA85E16DC}" ma:internalName="LastPreviewedByLookup" ma:readOnly="true" ma:showField="LastPreviewedBy"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1F044C38-11A0-4051-9DF8-A3AFA85E16DC}" ma:internalName="LastPreviewTimeLookup" ma:readOnly="true" ma:showField="LastPreviewTi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1F044C38-11A0-4051-9DF8-A3AFA85E16DC}" ma:internalName="LastPreviewVersionLookup" ma:readOnly="true" ma:showField="LastPreview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1F044C38-11A0-4051-9DF8-A3AFA85E16DC}" ma:internalName="LastPublishErrorLookup" ma:readOnly="true" ma:showField="LastPublishError"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1F044C38-11A0-4051-9DF8-A3AFA85E16DC}" ma:internalName="LastPublishResultLookup" ma:readOnly="true" ma:showField="LastPublishResul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1F044C38-11A0-4051-9DF8-A3AFA85E16DC}" ma:internalName="LastPublishAttemptDateLookup" ma:readOnly="true" ma:showField="LastPublishAttemptDat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1F044C38-11A0-4051-9DF8-A3AFA85E16DC}" ma:internalName="LastPublishedByLookup" ma:readOnly="true" ma:showField="LastPublishedBy"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1F044C38-11A0-4051-9DF8-A3AFA85E16DC}" ma:internalName="LastPublishTimeLookup" ma:readOnly="true" ma:showField="LastPublishTi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1F044C38-11A0-4051-9DF8-A3AFA85E16DC}" ma:internalName="LastPublishVersionLookup" ma:readOnly="true" ma:showField="LastPublish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AC64899A-88C0-4725-BCFC-902FA402DE74}" ma:internalName="LocLastLocAttemptVersionLookup" ma:readOnly="false" ma:showField="LastLocAttemptVersion" ma:web="2958f784-0ef9-4616-b22d-512a8cad1f0d">
      <xsd:simpleType>
        <xsd:restriction base="dms:Lookup"/>
      </xsd:simpleType>
    </xsd:element>
    <xsd:element name="LocLastLocAttemptVersionTypeLookup" ma:index="72" nillable="true" ma:displayName="Loc Last Loc Attempt Version Type" ma:default="" ma:list="{AC64899A-88C0-4725-BCFC-902FA402DE74}" ma:internalName="LocLastLocAttemptVersionTypeLookup" ma:readOnly="true" ma:showField="LastLocAttemptVersionType" ma:web="2958f784-0ef9-4616-b22d-512a8cad1f0d">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AC64899A-88C0-4725-BCFC-902FA402DE74}" ma:internalName="LocNewPublishedVersionLookup" ma:readOnly="true" ma:showField="NewPublishedVersion" ma:web="2958f784-0ef9-4616-b22d-512a8cad1f0d">
      <xsd:simpleType>
        <xsd:restriction base="dms:Lookup"/>
      </xsd:simpleType>
    </xsd:element>
    <xsd:element name="LocOverallHandbackStatusLookup" ma:index="76" nillable="true" ma:displayName="Loc Overall Handback Status" ma:default="" ma:list="{AC64899A-88C0-4725-BCFC-902FA402DE74}" ma:internalName="LocOverallHandbackStatusLookup" ma:readOnly="true" ma:showField="OverallHandbackStatus" ma:web="2958f784-0ef9-4616-b22d-512a8cad1f0d">
      <xsd:simpleType>
        <xsd:restriction base="dms:Lookup"/>
      </xsd:simpleType>
    </xsd:element>
    <xsd:element name="LocOverallLocStatusLookup" ma:index="77" nillable="true" ma:displayName="Loc Overall Localize Status" ma:default="" ma:list="{AC64899A-88C0-4725-BCFC-902FA402DE74}" ma:internalName="LocOverallLocStatusLookup" ma:readOnly="true" ma:showField="OverallLocStatus" ma:web="2958f784-0ef9-4616-b22d-512a8cad1f0d">
      <xsd:simpleType>
        <xsd:restriction base="dms:Lookup"/>
      </xsd:simpleType>
    </xsd:element>
    <xsd:element name="LocOverallPreviewStatusLookup" ma:index="78" nillable="true" ma:displayName="Loc Overall Preview Status" ma:default="" ma:list="{AC64899A-88C0-4725-BCFC-902FA402DE74}" ma:internalName="LocOverallPreviewStatusLookup" ma:readOnly="true" ma:showField="OverallPreviewStatus" ma:web="2958f784-0ef9-4616-b22d-512a8cad1f0d">
      <xsd:simpleType>
        <xsd:restriction base="dms:Lookup"/>
      </xsd:simpleType>
    </xsd:element>
    <xsd:element name="LocOverallPublishStatusLookup" ma:index="79" nillable="true" ma:displayName="Loc Overall Publish Status" ma:default="" ma:list="{AC64899A-88C0-4725-BCFC-902FA402DE74}" ma:internalName="LocOverallPublishStatusLookup" ma:readOnly="true" ma:showField="OverallPublishStatus" ma:web="2958f784-0ef9-4616-b22d-512a8cad1f0d">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AC64899A-88C0-4725-BCFC-902FA402DE74}" ma:internalName="LocProcessedForHandoffsLookup" ma:readOnly="true" ma:showField="ProcessedForHandoffs" ma:web="2958f784-0ef9-4616-b22d-512a8cad1f0d">
      <xsd:simpleType>
        <xsd:restriction base="dms:Lookup"/>
      </xsd:simpleType>
    </xsd:element>
    <xsd:element name="LocProcessedForMarketsLookup" ma:index="82" nillable="true" ma:displayName="Loc Processed For Markets" ma:default="" ma:list="{AC64899A-88C0-4725-BCFC-902FA402DE74}" ma:internalName="LocProcessedForMarketsLookup" ma:readOnly="true" ma:showField="ProcessedForMarkets" ma:web="2958f784-0ef9-4616-b22d-512a8cad1f0d">
      <xsd:simpleType>
        <xsd:restriction base="dms:Lookup"/>
      </xsd:simpleType>
    </xsd:element>
    <xsd:element name="LocPublishedDependentAssetsLookup" ma:index="83" nillable="true" ma:displayName="Loc Published Dependent Assets" ma:default="" ma:list="{AC64899A-88C0-4725-BCFC-902FA402DE74}" ma:internalName="LocPublishedDependentAssetsLookup" ma:readOnly="true" ma:showField="PublishedDependentAssets" ma:web="2958f784-0ef9-4616-b22d-512a8cad1f0d">
      <xsd:simpleType>
        <xsd:restriction base="dms:Lookup"/>
      </xsd:simpleType>
    </xsd:element>
    <xsd:element name="LocPublishedLinkedAssetsLookup" ma:index="84" nillable="true" ma:displayName="Loc Published Linked Assets" ma:default="" ma:list="{AC64899A-88C0-4725-BCFC-902FA402DE74}" ma:internalName="LocPublishedLinkedAssetsLookup" ma:readOnly="true" ma:showField="PublishedLinkedAssets" ma:web="2958f784-0ef9-4616-b22d-512a8cad1f0d">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251ee2d3-c117-4524-b3f1-1010c3cab2a3}"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8D80075B-F8CE-48D6-9BD2-D195F7E115A9}" ma:internalName="Markets" ma:readOnly="false" ma:showField="MarketNa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1F044C38-11A0-4051-9DF8-A3AFA85E16DC}" ma:internalName="NumOfRatingsLookup" ma:readOnly="true" ma:showField="NumOfRatings"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1F044C38-11A0-4051-9DF8-A3AFA85E16DC}" ma:internalName="PublishStatusLookup" ma:readOnly="false" ma:showField="PublishStatus"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654e2ea7-8c43-4b3c-9db4-bd71f7cfe4f4}"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33f01220-6030-4880-975f-b9ea0de09f53}" ma:internalName="TaxCatchAll" ma:showField="CatchAllData"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33f01220-6030-4880-975f-b9ea0de09f53}" ma:internalName="TaxCatchAllLabel" ma:readOnly="true" ma:showField="CatchAllDataLabel"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5acd76-e9f3-4601-9d69-91f53ab96ae6" elementFormDefault="qualified">
    <xsd:import namespace="http://schemas.microsoft.com/office/2006/documentManagement/types"/>
    <xsd:import namespace="http://schemas.microsoft.com/office/infopath/2007/PartnerControls"/>
    <xsd:element name="Description0" ma:index="134" nillable="true" ma:displayName="Description" ma:internalName="Description0">
      <xsd:simpleType>
        <xsd:restriction base="dms:Note"/>
      </xsd:simpleType>
    </xsd:element>
    <xsd:element name="Component" ma:index="135" nillable="true" ma:displayName="Component" ma:internalName="Componen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4B46A9-E145-42E2-84F9-48723E18BA01}">
  <ds:schemaRefs>
    <ds:schemaRef ds:uri="http://schemas.microsoft.com/office/2006/metadata/properties"/>
    <ds:schemaRef ds:uri="http://schemas.microsoft.com/office/infopath/2007/PartnerControls"/>
    <ds:schemaRef ds:uri="2958f784-0ef9-4616-b22d-512a8cad1f0d"/>
    <ds:schemaRef ds:uri="fb5acd76-e9f3-4601-9d69-91f53ab96ae6"/>
  </ds:schemaRefs>
</ds:datastoreItem>
</file>

<file path=customXml/itemProps2.xml><?xml version="1.0" encoding="utf-8"?>
<ds:datastoreItem xmlns:ds="http://schemas.openxmlformats.org/officeDocument/2006/customXml" ds:itemID="{08CE65F9-6D1F-45BE-8AAF-04F59C177571}">
  <ds:schemaRefs>
    <ds:schemaRef ds:uri="http://schemas.microsoft.com/office/2009/outspace/metadata"/>
  </ds:schemaRefs>
</ds:datastoreItem>
</file>

<file path=customXml/itemProps3.xml><?xml version="1.0" encoding="utf-8"?>
<ds:datastoreItem xmlns:ds="http://schemas.openxmlformats.org/officeDocument/2006/customXml" ds:itemID="{45996391-EC90-4DF3-A919-BABAD2A25A68}">
  <ds:schemaRefs>
    <ds:schemaRef ds:uri="http://schemas.microsoft.com/sharepoint/v3/contenttype/forms"/>
  </ds:schemaRefs>
</ds:datastoreItem>
</file>

<file path=customXml/itemProps4.xml><?xml version="1.0" encoding="utf-8"?>
<ds:datastoreItem xmlns:ds="http://schemas.openxmlformats.org/officeDocument/2006/customXml" ds:itemID="{37639C74-55D7-40B7-BBBD-8B8E79D21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58f784-0ef9-4616-b22d-512a8cad1f0d"/>
    <ds:schemaRef ds:uri="fb5acd76-e9f3-4601-9d69-91f53ab96a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Informe (tema Origen).dotx</Template>
  <TotalTime>570</TotalTime>
  <Pages>6</Pages>
  <Words>1254</Words>
  <Characters>7291</Characters>
  <Application>Microsoft Office Word</Application>
  <DocSecurity>0</DocSecurity>
  <Lines>214</Lines>
  <Paragraphs>213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Controles de Seguridad</vt:lpstr>
      <vt:lpstr/>
    </vt:vector>
  </TitlesOfParts>
  <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de Controles y Configuraciones de Seguridad</dc:title>
  <dc:subject>Seguridad preventiva y de respuesta en redes de datos</dc:subject>
  <dc:creator>Areli Guevara</dc:creator>
  <cp:keywords/>
  <dc:description/>
  <cp:lastModifiedBy>Areli Alejandra Guevara Badillo</cp:lastModifiedBy>
  <cp:revision>202</cp:revision>
  <cp:lastPrinted>2025-10-26T22:55:00Z</cp:lastPrinted>
  <dcterms:created xsi:type="dcterms:W3CDTF">2025-10-08T05:13:00Z</dcterms:created>
  <dcterms:modified xsi:type="dcterms:W3CDTF">2025-10-26T22:58:00Z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0x010100DE95A0C693CEB341887D38A4A2B58B45040072C752107C5A7B47AA91A1EE638E6F1F</vt:lpwstr>
  </property>
</Properties>
</file>